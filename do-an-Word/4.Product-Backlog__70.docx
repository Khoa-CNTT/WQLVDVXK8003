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F4566">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p>
    <w:p w14:paraId="176CB43B">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r>
        <w:rPr>
          <w:rFonts w:hint="default" w:ascii="Times New Roman" w:hAnsi="Times New Roman" w:eastAsia="Calibri" w:cs="Times New Roman"/>
          <w:b/>
          <w:sz w:val="36"/>
          <w:szCs w:val="36"/>
        </w:rPr>
        <w:t>BỘ GIÁO DỤC VÀ ĐÀO TẠO</w:t>
      </w:r>
    </w:p>
    <w:p w14:paraId="1843E15E">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r>
        <w:rPr>
          <w:rFonts w:hint="default" w:ascii="Times New Roman" w:hAnsi="Times New Roman" w:eastAsia="Calibri" w:cs="Times New Roman"/>
          <w:b/>
          <w:sz w:val="36"/>
          <w:szCs w:val="36"/>
        </w:rPr>
        <w:t>TRƯỜNG ĐẠI HỌC DUY TÂN</w:t>
      </w:r>
    </w:p>
    <w:p w14:paraId="67B8D849">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p>
    <w:p w14:paraId="6D645992">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hint="default" w:ascii="Times New Roman" w:hAnsi="Times New Roman" w:eastAsia="Calibri" w:cs="Times New Roman"/>
          <w:b/>
          <w:sz w:val="36"/>
          <w:szCs w:val="36"/>
        </w:rPr>
      </w:pPr>
    </w:p>
    <w:p w14:paraId="4DF958E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sz w:val="28"/>
        </w:rPr>
      </w:pPr>
      <w:r>
        <w:rPr>
          <w:rFonts w:hint="default" w:ascii="Times New Roman" w:hAnsi="Times New Roman" w:eastAsia="Calibri" w:cs="Times New Roman"/>
          <w:sz w:val="28"/>
        </w:rPr>
        <w:drawing>
          <wp:inline distT="0" distB="0" distL="0" distR="0">
            <wp:extent cx="1038225" cy="942340"/>
            <wp:effectExtent l="0" t="0" r="13335" b="254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63B5C5F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sz w:val="28"/>
        </w:rPr>
      </w:pPr>
    </w:p>
    <w:p w14:paraId="600416BE">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hint="default" w:ascii="Times New Roman" w:hAnsi="Times New Roman" w:eastAsia="Calibri" w:cs="Times New Roman"/>
          <w:b/>
          <w:sz w:val="36"/>
          <w:szCs w:val="36"/>
        </w:rPr>
      </w:pPr>
    </w:p>
    <w:p w14:paraId="02314FAE">
      <w:pPr>
        <w:pBdr>
          <w:top w:val="thinThickThinSmallGap" w:color="auto" w:sz="24" w:space="1"/>
          <w:left w:val="thinThickThinSmallGap" w:color="auto" w:sz="24" w:space="4"/>
          <w:bottom w:val="thinThickThinSmallGap" w:color="auto" w:sz="24" w:space="1"/>
          <w:right w:val="thinThickThinSmallGap" w:color="auto" w:sz="24" w:space="4"/>
        </w:pBdr>
        <w:spacing w:after="0"/>
        <w:rPr>
          <w:rFonts w:hint="default" w:ascii="Times New Roman" w:hAnsi="Times New Roman" w:eastAsia="Calibri" w:cs="Times New Roman"/>
          <w:b/>
          <w:sz w:val="32"/>
          <w:szCs w:val="32"/>
          <w:u w:val="single"/>
        </w:rPr>
      </w:pPr>
      <w:r>
        <w:rPr>
          <w:rFonts w:hint="default" w:ascii="Times New Roman" w:hAnsi="Times New Roman" w:eastAsia="Calibri" w:cs="Times New Roman"/>
          <w:b/>
          <w:sz w:val="32"/>
          <w:szCs w:val="32"/>
          <w:u w:val="single"/>
        </w:rPr>
        <w:t>Tên đề tài:</w:t>
      </w:r>
    </w:p>
    <w:p w14:paraId="09ABB1DC">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hint="default" w:ascii="Times New Roman" w:hAnsi="Times New Roman" w:cs="Times New Roman"/>
          <w:b/>
          <w:sz w:val="32"/>
          <w:szCs w:val="32"/>
        </w:rPr>
        <w:t xml:space="preserve"> QUẢN LÝ VÀ </w:t>
      </w:r>
      <w:r>
        <w:rPr>
          <w:rFonts w:hint="default" w:ascii="Times New Roman" w:hAnsi="Times New Roman" w:cs="Times New Roman"/>
          <w:b/>
          <w:sz w:val="32"/>
          <w:szCs w:val="32"/>
          <w:lang w:val="en-US"/>
        </w:rPr>
        <w:t>ĐẶ</w:t>
      </w:r>
      <w:r>
        <w:rPr>
          <w:rFonts w:hint="default" w:ascii="Times New Roman" w:hAnsi="Times New Roman" w:cs="Times New Roman"/>
          <w:b/>
          <w:sz w:val="32"/>
          <w:szCs w:val="32"/>
          <w:lang w:val="en-US"/>
        </w:rPr>
        <w:t>T VÉ XE KHÁCH</w:t>
      </w:r>
      <w:r>
        <w:rPr>
          <w:rFonts w:hint="default"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4883D1EC">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44"/>
          <w:szCs w:val="44"/>
          <w:lang w:val="vi-VN"/>
        </w:rPr>
      </w:pPr>
      <w:r>
        <w:rPr>
          <w:rFonts w:hint="default" w:ascii="Times New Roman" w:hAnsi="Times New Roman" w:eastAsia="Calibri" w:cs="Times New Roman"/>
          <w:b/>
          <w:sz w:val="44"/>
          <w:szCs w:val="44"/>
          <w:lang w:val="vi-VN"/>
        </w:rPr>
        <w:sym w:font="Wingdings" w:char="F09E"/>
      </w:r>
      <w:r>
        <w:rPr>
          <w:rFonts w:hint="default" w:ascii="Times New Roman" w:hAnsi="Times New Roman" w:eastAsia="Calibri" w:cs="Times New Roman"/>
          <w:b/>
          <w:sz w:val="44"/>
          <w:szCs w:val="44"/>
          <w:lang w:val="vi-VN"/>
        </w:rPr>
        <w:sym w:font="Wingdings" w:char="F09F"/>
      </w:r>
      <w:r>
        <w:rPr>
          <w:rFonts w:hint="default" w:ascii="Times New Roman" w:hAnsi="Times New Roman" w:eastAsia="Calibri" w:cs="Times New Roman"/>
          <w:b/>
          <w:sz w:val="44"/>
          <w:szCs w:val="44"/>
          <w:lang w:val="vi-VN"/>
        </w:rPr>
        <w:sym w:font="Wingdings" w:char="F09A"/>
      </w:r>
      <w:r>
        <w:rPr>
          <w:rFonts w:hint="default" w:ascii="Times New Roman" w:hAnsi="Times New Roman" w:eastAsia="Calibri" w:cs="Times New Roman"/>
          <w:b/>
          <w:sz w:val="44"/>
          <w:szCs w:val="44"/>
          <w:lang w:val="vi-VN"/>
        </w:rPr>
        <w:sym w:font="Wingdings" w:char="F0AD"/>
      </w:r>
      <w:r>
        <w:rPr>
          <w:rFonts w:hint="default" w:ascii="Times New Roman" w:hAnsi="Times New Roman" w:eastAsia="Calibri" w:cs="Times New Roman"/>
          <w:b/>
          <w:sz w:val="44"/>
          <w:szCs w:val="44"/>
          <w:lang w:val="vi-VN"/>
        </w:rPr>
        <w:sym w:font="Wingdings" w:char="F09B"/>
      </w:r>
      <w:r>
        <w:rPr>
          <w:rFonts w:hint="default" w:ascii="Times New Roman" w:hAnsi="Times New Roman" w:eastAsia="Calibri" w:cs="Times New Roman"/>
          <w:b/>
          <w:sz w:val="44"/>
          <w:szCs w:val="44"/>
          <w:lang w:val="vi-VN"/>
        </w:rPr>
        <w:sym w:font="Wingdings" w:char="F09F"/>
      </w:r>
      <w:r>
        <w:rPr>
          <w:rFonts w:hint="default" w:ascii="Times New Roman" w:hAnsi="Times New Roman" w:eastAsia="Calibri" w:cs="Times New Roman"/>
          <w:b/>
          <w:sz w:val="44"/>
          <w:szCs w:val="44"/>
          <w:lang w:val="vi-VN"/>
        </w:rPr>
        <w:sym w:font="Wingdings" w:char="F09E"/>
      </w:r>
    </w:p>
    <w:p w14:paraId="6B49953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hint="default" w:ascii="Times New Roman" w:hAnsi="Times New Roman" w:eastAsia="Calibri" w:cs="Times New Roman"/>
          <w:b/>
          <w:sz w:val="36"/>
          <w:szCs w:val="44"/>
        </w:rPr>
      </w:pPr>
      <w:r>
        <w:rPr>
          <w:rFonts w:hint="default" w:ascii="Times New Roman" w:hAnsi="Times New Roman" w:eastAsia="Calibri" w:cs="Times New Roman"/>
          <w:b/>
          <w:sz w:val="36"/>
          <w:szCs w:val="44"/>
          <w:lang w:val="vi-VN"/>
        </w:rPr>
        <w:t>PRODUCT BACKLOG</w:t>
      </w:r>
      <w:r>
        <w:rPr>
          <w:rFonts w:hint="default" w:ascii="Times New Roman" w:hAnsi="Times New Roman" w:eastAsia="Calibri" w:cs="Times New Roman"/>
          <w:b/>
          <w:sz w:val="36"/>
          <w:szCs w:val="44"/>
        </w:rPr>
        <w:t xml:space="preserve"> DOCUMENT</w:t>
      </w:r>
    </w:p>
    <w:p w14:paraId="6998BE4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hint="default" w:ascii="Times New Roman" w:hAnsi="Times New Roman" w:eastAsia="Calibri" w:cs="Times New Roman"/>
          <w:b/>
          <w:sz w:val="44"/>
          <w:szCs w:val="44"/>
        </w:rPr>
      </w:pPr>
    </w:p>
    <w:p w14:paraId="789C9D3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hint="default" w:ascii="Times New Roman" w:hAnsi="Times New Roman" w:eastAsia="Calibri" w:cs="Times New Roman"/>
          <w:b/>
          <w:sz w:val="44"/>
          <w:szCs w:val="44"/>
        </w:rPr>
      </w:pPr>
    </w:p>
    <w:p w14:paraId="47BC04D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hint="default" w:ascii="Times New Roman" w:hAnsi="Times New Roman" w:eastAsia="Calibri" w:cs="Times New Roman"/>
          <w:b/>
          <w:sz w:val="44"/>
          <w:szCs w:val="44"/>
        </w:rPr>
      </w:pPr>
    </w:p>
    <w:p w14:paraId="760DF143">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spacing w:after="0"/>
        <w:jc w:val="both"/>
        <w:rPr>
          <w:rFonts w:hint="default" w:ascii="Times New Roman" w:hAnsi="Times New Roman" w:eastAsia="Calibri" w:cs="Times New Roman"/>
          <w:sz w:val="26"/>
          <w:szCs w:val="26"/>
        </w:rPr>
      </w:pPr>
      <w:r>
        <w:rPr>
          <w:rFonts w:hint="default" w:ascii="Times New Roman" w:hAnsi="Times New Roman" w:eastAsia="Calibri" w:cs="Times New Roman"/>
          <w:sz w:val="36"/>
          <w:szCs w:val="36"/>
        </w:rPr>
        <w:tab/>
      </w:r>
    </w:p>
    <w:p w14:paraId="4A59A88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4FF6037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4F0A67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3ED8D57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6ED0AEA4">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7AD86805">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76ED7246">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b/>
          <w:sz w:val="26"/>
          <w:szCs w:val="2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4970ED2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26"/>
          <w:szCs w:val="26"/>
        </w:rPr>
      </w:pPr>
    </w:p>
    <w:p w14:paraId="165D529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3C98A28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63964C4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50D77F8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5B6025E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cs="Times New Roman"/>
          <w:b/>
          <w:szCs w:val="26"/>
          <w:lang w:val="en-US"/>
        </w:rPr>
        <w:sectPr>
          <w:pgSz w:w="11907" w:h="16839"/>
          <w:pgMar w:top="1134" w:right="851" w:bottom="1134" w:left="1701" w:header="720" w:footer="720" w:gutter="0"/>
          <w:cols w:space="720" w:num="1"/>
          <w:docGrid w:linePitch="360" w:charSpace="0"/>
        </w:sectPr>
      </w:pPr>
      <w:r>
        <w:rPr>
          <w:rFonts w:hint="default" w:ascii="Times New Roman" w:hAnsi="Times New Roman" w:eastAsia="Calibri" w:cs="Times New Roman"/>
          <w:b/>
          <w:sz w:val="32"/>
          <w:szCs w:val="36"/>
        </w:rPr>
        <w:t>Đà Nẵng, tháng 0</w:t>
      </w:r>
      <w:r>
        <w:rPr>
          <w:rFonts w:hint="default" w:ascii="Times New Roman" w:hAnsi="Times New Roman" w:eastAsia="Calibri" w:cs="Times New Roman"/>
          <w:b/>
          <w:sz w:val="32"/>
          <w:szCs w:val="36"/>
          <w:lang w:val="en-US"/>
        </w:rPr>
        <w:t>3</w:t>
      </w:r>
      <w:r>
        <w:rPr>
          <w:rFonts w:hint="default" w:ascii="Times New Roman" w:hAnsi="Times New Roman" w:eastAsia="Calibri" w:cs="Times New Roman"/>
          <w:b/>
          <w:sz w:val="32"/>
          <w:szCs w:val="36"/>
        </w:rPr>
        <w:t xml:space="preserve"> năm 202</w:t>
      </w:r>
      <w:r>
        <w:rPr>
          <w:rFonts w:hint="default" w:ascii="Times New Roman" w:hAnsi="Times New Roman" w:eastAsia="Calibri" w:cs="Times New Roman"/>
          <w:b/>
          <w:sz w:val="32"/>
          <w:szCs w:val="36"/>
          <w:lang w:val="en-US"/>
        </w:rPr>
        <w:t>5</w:t>
      </w:r>
    </w:p>
    <w:p w14:paraId="11C9C2BB">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DỰ ÁN</w:t>
      </w:r>
    </w:p>
    <w:tbl>
      <w:tblPr>
        <w:tblStyle w:val="37"/>
        <w:tblW w:w="904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2188"/>
        <w:gridCol w:w="3368"/>
        <w:gridCol w:w="1691"/>
      </w:tblGrid>
      <w:tr w14:paraId="2137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630656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Dự án viết tắt</w:t>
            </w:r>
          </w:p>
        </w:tc>
        <w:tc>
          <w:tcPr>
            <w:tcW w:w="7247" w:type="dxa"/>
            <w:gridSpan w:val="3"/>
          </w:tcPr>
          <w:p w14:paraId="24C73077">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590F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13AFB97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7247" w:type="dxa"/>
            <w:gridSpan w:val="3"/>
          </w:tcPr>
          <w:p w14:paraId="0687A2F7">
            <w:pPr>
              <w:keepNext w:val="0"/>
              <w:keepLines w:val="0"/>
              <w:pageBreakBefore w:val="0"/>
              <w:widowControl/>
              <w:tabs>
                <w:tab w:val="right" w:leader="dot" w:pos="9900"/>
              </w:tabs>
              <w:kinsoku/>
              <w:wordWrap/>
              <w:overflowPunct/>
              <w:topLinePunct w:val="0"/>
              <w:autoSpaceDE/>
              <w:autoSpaceDN/>
              <w:bidi w:val="0"/>
              <w:adjustRightInd/>
              <w:snapToGrid/>
              <w:spacing w:before="60" w:after="6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8C3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0EE04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bắt đầu</w:t>
            </w:r>
          </w:p>
        </w:tc>
        <w:tc>
          <w:tcPr>
            <w:tcW w:w="2188" w:type="dxa"/>
          </w:tcPr>
          <w:p w14:paraId="5B35310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368" w:type="dxa"/>
            <w:shd w:val="clear" w:color="auto" w:fill="DBE5F1" w:themeFill="accent1" w:themeFillTint="33"/>
          </w:tcPr>
          <w:p w14:paraId="611C5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kết thúc</w:t>
            </w:r>
          </w:p>
        </w:tc>
        <w:tc>
          <w:tcPr>
            <w:tcW w:w="1691" w:type="dxa"/>
          </w:tcPr>
          <w:p w14:paraId="5796F0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742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7A1069E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Nơi thực hiện</w:t>
            </w:r>
          </w:p>
        </w:tc>
        <w:tc>
          <w:tcPr>
            <w:tcW w:w="7247" w:type="dxa"/>
            <w:gridSpan w:val="3"/>
          </w:tcPr>
          <w:p w14:paraId="4CF2910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Khoa Công nghệ thông tin – Đại học Duy Tân</w:t>
            </w:r>
          </w:p>
        </w:tc>
      </w:tr>
      <w:tr w14:paraId="08BC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EA69DA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Mentor</w:t>
            </w:r>
          </w:p>
        </w:tc>
        <w:tc>
          <w:tcPr>
            <w:tcW w:w="7247" w:type="dxa"/>
            <w:gridSpan w:val="3"/>
          </w:tcPr>
          <w:p w14:paraId="63186281">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F07F79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p>
          <w:p w14:paraId="1790CCBC">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Phone: </w:t>
            </w:r>
          </w:p>
        </w:tc>
      </w:tr>
      <w:tr w14:paraId="6ACD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FAE75D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p w14:paraId="6797715D">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(Product Owner)</w:t>
            </w:r>
          </w:p>
        </w:tc>
        <w:tc>
          <w:tcPr>
            <w:tcW w:w="7247" w:type="dxa"/>
            <w:gridSpan w:val="3"/>
          </w:tcPr>
          <w:p w14:paraId="11D16906">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29B6C81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r>
              <w:rPr>
                <w:rStyle w:val="20"/>
                <w:rFonts w:hint="default" w:ascii="Times New Roman" w:hAnsi="Times New Roman" w:cs="Times New Roman"/>
                <w:sz w:val="26"/>
                <w:szCs w:val="26"/>
                <w:lang w:val="vi-VN"/>
              </w:rPr>
              <w:t>dungdong333@gmail.com</w:t>
            </w:r>
          </w:p>
          <w:p w14:paraId="749FD0A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28B8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D0B852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 (Scrum Master)</w:t>
            </w:r>
          </w:p>
        </w:tc>
        <w:tc>
          <w:tcPr>
            <w:tcW w:w="2188" w:type="dxa"/>
          </w:tcPr>
          <w:p w14:paraId="3E11934F">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tcPr>
          <w:p w14:paraId="3DC3C14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20"/>
                <w:rFonts w:hint="default" w:ascii="Times New Roman" w:hAnsi="Times New Roman" w:cs="Times New Roman"/>
                <w:sz w:val="26"/>
                <w:szCs w:val="26"/>
                <w:lang w:val="en-US"/>
              </w:rPr>
              <w:t>vvaannhhuuyy</w:t>
            </w:r>
            <w:r>
              <w:rPr>
                <w:rStyle w:val="20"/>
                <w:rFonts w:hint="default" w:ascii="Times New Roman" w:hAnsi="Times New Roman" w:cs="Times New Roman"/>
                <w:sz w:val="26"/>
                <w:szCs w:val="26"/>
              </w:rPr>
              <w:t>@gmail.com</w:t>
            </w:r>
            <w:r>
              <w:rPr>
                <w:rStyle w:val="2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tcPr>
          <w:p w14:paraId="6FFD84D2">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78AA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restart"/>
            <w:shd w:val="clear" w:color="auto" w:fill="DBE5F1" w:themeFill="accent1" w:themeFillTint="33"/>
          </w:tcPr>
          <w:p w14:paraId="468312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 trong đội</w:t>
            </w:r>
          </w:p>
        </w:tc>
        <w:tc>
          <w:tcPr>
            <w:tcW w:w="2188" w:type="dxa"/>
            <w:vAlign w:val="top"/>
          </w:tcPr>
          <w:p w14:paraId="4ED6520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vAlign w:val="top"/>
          </w:tcPr>
          <w:p w14:paraId="29A59C3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20"/>
                <w:rFonts w:hint="default" w:ascii="Times New Roman" w:hAnsi="Times New Roman" w:cs="Times New Roman"/>
                <w:sz w:val="26"/>
                <w:szCs w:val="26"/>
                <w:lang w:val="en-US"/>
              </w:rPr>
              <w:t>vvaannhhuuyy</w:t>
            </w:r>
            <w:r>
              <w:rPr>
                <w:rStyle w:val="20"/>
                <w:rFonts w:hint="default" w:ascii="Times New Roman" w:hAnsi="Times New Roman" w:cs="Times New Roman"/>
                <w:sz w:val="26"/>
                <w:szCs w:val="26"/>
              </w:rPr>
              <w:t>@gmail.com</w:t>
            </w:r>
            <w:r>
              <w:rPr>
                <w:rStyle w:val="2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vAlign w:val="top"/>
          </w:tcPr>
          <w:p w14:paraId="2E7233F6">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1593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3D68C06C">
            <w:pPr>
              <w:spacing w:after="0" w:line="360" w:lineRule="auto"/>
              <w:jc w:val="both"/>
              <w:rPr>
                <w:rFonts w:hint="default" w:ascii="Times New Roman" w:hAnsi="Times New Roman" w:cs="Times New Roman"/>
                <w:sz w:val="26"/>
                <w:szCs w:val="26"/>
              </w:rPr>
            </w:pPr>
          </w:p>
        </w:tc>
        <w:tc>
          <w:tcPr>
            <w:tcW w:w="2188" w:type="dxa"/>
            <w:vAlign w:val="top"/>
          </w:tcPr>
          <w:p w14:paraId="0E2CCA7A">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368" w:type="dxa"/>
            <w:vAlign w:val="top"/>
          </w:tcPr>
          <w:p w14:paraId="37043FB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91" w:type="dxa"/>
            <w:vAlign w:val="top"/>
          </w:tcPr>
          <w:p w14:paraId="1D0DFEE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8D0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395FD2D">
            <w:pPr>
              <w:spacing w:after="0" w:line="360" w:lineRule="auto"/>
              <w:jc w:val="both"/>
              <w:rPr>
                <w:rFonts w:hint="default" w:ascii="Times New Roman" w:hAnsi="Times New Roman" w:cs="Times New Roman"/>
                <w:sz w:val="26"/>
                <w:szCs w:val="26"/>
              </w:rPr>
            </w:pPr>
          </w:p>
        </w:tc>
        <w:tc>
          <w:tcPr>
            <w:tcW w:w="2188" w:type="dxa"/>
            <w:vAlign w:val="top"/>
          </w:tcPr>
          <w:p w14:paraId="025CD386">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368" w:type="dxa"/>
            <w:vAlign w:val="top"/>
          </w:tcPr>
          <w:p w14:paraId="3A42A98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91" w:type="dxa"/>
            <w:vAlign w:val="top"/>
          </w:tcPr>
          <w:p w14:paraId="3FDA9A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6377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FC84BDD">
            <w:pPr>
              <w:spacing w:after="0" w:line="360" w:lineRule="auto"/>
              <w:jc w:val="both"/>
              <w:rPr>
                <w:rFonts w:hint="default" w:ascii="Times New Roman" w:hAnsi="Times New Roman" w:cs="Times New Roman"/>
                <w:sz w:val="26"/>
                <w:szCs w:val="26"/>
              </w:rPr>
            </w:pPr>
          </w:p>
        </w:tc>
        <w:tc>
          <w:tcPr>
            <w:tcW w:w="2188" w:type="dxa"/>
            <w:vAlign w:val="top"/>
          </w:tcPr>
          <w:p w14:paraId="77BDF7E2">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368" w:type="dxa"/>
            <w:vAlign w:val="top"/>
          </w:tcPr>
          <w:p w14:paraId="78D362B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0000FF"/>
                <w:sz w:val="26"/>
                <w:szCs w:val="26"/>
                <w:u w:val="single"/>
              </w:rPr>
            </w:pPr>
            <w:r>
              <w:rPr>
                <w:rFonts w:hint="default" w:ascii="Times New Roman" w:hAnsi="Times New Roman" w:cs="Times New Roman"/>
                <w:i w:val="0"/>
                <w:iCs w:val="0"/>
                <w:color w:val="0000FF"/>
                <w:sz w:val="26"/>
                <w:szCs w:val="26"/>
                <w:u w:val="single"/>
              </w:rPr>
              <w:t>phongthanh.tang1@gmail.com</w:t>
            </w:r>
          </w:p>
        </w:tc>
        <w:tc>
          <w:tcPr>
            <w:tcW w:w="1691" w:type="dxa"/>
            <w:vAlign w:val="top"/>
          </w:tcPr>
          <w:p w14:paraId="24BB8B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376142E7">
      <w:pPr>
        <w:spacing w:after="0" w:line="360" w:lineRule="auto"/>
        <w:jc w:val="both"/>
        <w:rPr>
          <w:rFonts w:hint="default" w:ascii="Times New Roman" w:hAnsi="Times New Roman" w:cs="Times New Roman"/>
          <w:b/>
          <w:sz w:val="26"/>
          <w:szCs w:val="26"/>
        </w:rPr>
      </w:pPr>
    </w:p>
    <w:p w14:paraId="55B9F55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br w:type="page"/>
      </w:r>
    </w:p>
    <w:p w14:paraId="4D8EA7C0">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TÀI LIỆU</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6381"/>
      </w:tblGrid>
      <w:tr w14:paraId="7539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65C03C28">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2BCEDBEF">
            <w:pPr>
              <w:spacing w:after="0" w:line="360" w:lineRule="auto"/>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AD6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04CDBBC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vAlign w:val="top"/>
          </w:tcPr>
          <w:p w14:paraId="105FED6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Product Backlog</w:t>
            </w:r>
          </w:p>
        </w:tc>
      </w:tr>
      <w:tr w14:paraId="060E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2DB4E54">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5858034F">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r>
    </w:tbl>
    <w:p w14:paraId="65224C22">
      <w:pPr>
        <w:spacing w:after="0" w:line="360" w:lineRule="auto"/>
        <w:jc w:val="both"/>
        <w:rPr>
          <w:rFonts w:hint="default" w:ascii="Times New Roman" w:hAnsi="Times New Roman" w:cs="Times New Roman"/>
          <w:sz w:val="26"/>
          <w:szCs w:val="26"/>
        </w:rPr>
      </w:pPr>
    </w:p>
    <w:p w14:paraId="2C934F4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LỊCH SỬ CHỈNH SỬA TÀI LIỆU</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2444"/>
        <w:gridCol w:w="2083"/>
        <w:gridCol w:w="2108"/>
      </w:tblGrid>
      <w:tr w14:paraId="1EE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0B36B62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2543" w:type="dxa"/>
            <w:shd w:val="clear" w:color="auto" w:fill="DBE5F1" w:themeFill="accent1" w:themeFillTint="33"/>
          </w:tcPr>
          <w:p w14:paraId="1C4BD2A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chỉnh sửa</w:t>
            </w:r>
          </w:p>
        </w:tc>
        <w:tc>
          <w:tcPr>
            <w:tcW w:w="2131" w:type="dxa"/>
            <w:shd w:val="clear" w:color="auto" w:fill="DBE5F1" w:themeFill="accent1" w:themeFillTint="33"/>
          </w:tcPr>
          <w:p w14:paraId="5C9934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BE5F1" w:themeFill="accent1" w:themeFillTint="33"/>
          </w:tcPr>
          <w:p w14:paraId="6EC0425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5264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4FA55C8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543" w:type="dxa"/>
          </w:tcPr>
          <w:p w14:paraId="5718C19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2131" w:type="dxa"/>
          </w:tcPr>
          <w:p w14:paraId="748B59DA">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w:t>
            </w:r>
            <w:r>
              <w:rPr>
                <w:rFonts w:hint="default" w:ascii="Times New Roman" w:hAnsi="Times New Roman" w:cs="Times New Roman"/>
                <w:sz w:val="26"/>
                <w:szCs w:val="26"/>
                <w:lang w:val="vi-VN"/>
              </w:rPr>
              <w:t>2</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4AF0771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nháp</w:t>
            </w:r>
          </w:p>
        </w:tc>
      </w:tr>
      <w:tr w14:paraId="7896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29B685A6">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543" w:type="dxa"/>
          </w:tcPr>
          <w:p w14:paraId="681AC7B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c>
          <w:tcPr>
            <w:tcW w:w="2131" w:type="dxa"/>
          </w:tcPr>
          <w:p w14:paraId="120080F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71E788C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r w14:paraId="5DE9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F0A7D8F">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1.2</w:t>
            </w:r>
          </w:p>
        </w:tc>
        <w:tc>
          <w:tcPr>
            <w:tcW w:w="2543" w:type="dxa"/>
            <w:vAlign w:val="top"/>
          </w:tcPr>
          <w:p w14:paraId="0A939C7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c>
          <w:tcPr>
            <w:tcW w:w="2131" w:type="dxa"/>
            <w:vAlign w:val="top"/>
          </w:tcPr>
          <w:p w14:paraId="7609740D">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4</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vAlign w:val="top"/>
          </w:tcPr>
          <w:p w14:paraId="2814C352">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chính thức</w:t>
            </w:r>
          </w:p>
        </w:tc>
      </w:tr>
    </w:tbl>
    <w:p w14:paraId="4E9BF473">
      <w:pPr>
        <w:spacing w:after="0" w:line="360" w:lineRule="auto"/>
        <w:jc w:val="both"/>
        <w:rPr>
          <w:rFonts w:hint="default" w:ascii="Times New Roman" w:hAnsi="Times New Roman" w:cs="Times New Roman"/>
          <w:sz w:val="26"/>
          <w:szCs w:val="26"/>
        </w:rPr>
      </w:pPr>
    </w:p>
    <w:p w14:paraId="6E480EAC">
      <w:pPr>
        <w:spacing w:after="0" w:line="360" w:lineRule="auto"/>
        <w:jc w:val="center"/>
        <w:rPr>
          <w:rFonts w:hint="default" w:ascii="Times New Roman" w:hAnsi="Times New Roman" w:cs="Times New Roman"/>
          <w:b/>
          <w:sz w:val="32"/>
          <w:szCs w:val="32"/>
        </w:rPr>
      </w:pPr>
    </w:p>
    <w:p w14:paraId="62E8ED2A">
      <w:pPr>
        <w:spacing w:after="0" w:line="360" w:lineRule="auto"/>
        <w:jc w:val="center"/>
        <w:rPr>
          <w:rFonts w:hint="default" w:ascii="Times New Roman" w:hAnsi="Times New Roman" w:cs="Times New Roman"/>
          <w:b/>
          <w:sz w:val="32"/>
          <w:szCs w:val="32"/>
        </w:rPr>
      </w:pPr>
    </w:p>
    <w:p w14:paraId="4568C47E">
      <w:pPr>
        <w:spacing w:after="0" w:line="360" w:lineRule="auto"/>
        <w:jc w:val="center"/>
        <w:rPr>
          <w:rFonts w:hint="default" w:ascii="Times New Roman" w:hAnsi="Times New Roman" w:cs="Times New Roman"/>
          <w:b/>
          <w:sz w:val="32"/>
          <w:szCs w:val="32"/>
        </w:rPr>
      </w:pPr>
    </w:p>
    <w:p w14:paraId="44AFB683">
      <w:pPr>
        <w:spacing w:after="0" w:line="360" w:lineRule="auto"/>
        <w:jc w:val="center"/>
        <w:rPr>
          <w:rFonts w:hint="default" w:ascii="Times New Roman" w:hAnsi="Times New Roman" w:cs="Times New Roman"/>
          <w:b/>
          <w:sz w:val="32"/>
          <w:szCs w:val="32"/>
        </w:rPr>
      </w:pPr>
    </w:p>
    <w:p w14:paraId="44F26A51">
      <w:pPr>
        <w:spacing w:after="0" w:line="360" w:lineRule="auto"/>
        <w:jc w:val="center"/>
        <w:rPr>
          <w:rFonts w:hint="default" w:ascii="Times New Roman" w:hAnsi="Times New Roman" w:cs="Times New Roman"/>
          <w:b/>
          <w:sz w:val="32"/>
          <w:szCs w:val="32"/>
        </w:rPr>
      </w:pPr>
    </w:p>
    <w:p w14:paraId="7764B3F5">
      <w:pPr>
        <w:spacing w:after="0" w:line="360" w:lineRule="auto"/>
        <w:jc w:val="center"/>
        <w:rPr>
          <w:rFonts w:hint="default" w:ascii="Times New Roman" w:hAnsi="Times New Roman" w:cs="Times New Roman"/>
          <w:b/>
          <w:sz w:val="32"/>
          <w:szCs w:val="32"/>
        </w:rPr>
      </w:pPr>
    </w:p>
    <w:p w14:paraId="3DF07A47">
      <w:pPr>
        <w:spacing w:after="0" w:line="360" w:lineRule="auto"/>
        <w:jc w:val="center"/>
        <w:rPr>
          <w:rFonts w:hint="default" w:ascii="Times New Roman" w:hAnsi="Times New Roman" w:cs="Times New Roman"/>
          <w:b/>
          <w:sz w:val="32"/>
          <w:szCs w:val="32"/>
        </w:rPr>
      </w:pPr>
    </w:p>
    <w:p w14:paraId="5AEA0C79">
      <w:pPr>
        <w:spacing w:after="0" w:line="360" w:lineRule="auto"/>
        <w:jc w:val="center"/>
        <w:rPr>
          <w:rFonts w:hint="default" w:ascii="Times New Roman" w:hAnsi="Times New Roman" w:cs="Times New Roman"/>
          <w:b/>
          <w:sz w:val="32"/>
          <w:szCs w:val="32"/>
        </w:rPr>
      </w:pPr>
    </w:p>
    <w:p w14:paraId="44694A17">
      <w:pPr>
        <w:spacing w:after="0" w:line="360" w:lineRule="auto"/>
        <w:jc w:val="center"/>
        <w:rPr>
          <w:rFonts w:hint="default" w:ascii="Times New Roman" w:hAnsi="Times New Roman" w:cs="Times New Roman"/>
          <w:b/>
          <w:sz w:val="32"/>
          <w:szCs w:val="32"/>
        </w:rPr>
      </w:pPr>
    </w:p>
    <w:p w14:paraId="7437A4A2">
      <w:pPr>
        <w:spacing w:after="0" w:line="360" w:lineRule="auto"/>
        <w:jc w:val="center"/>
        <w:rPr>
          <w:rFonts w:hint="default" w:ascii="Times New Roman" w:hAnsi="Times New Roman" w:cs="Times New Roman"/>
          <w:b/>
          <w:sz w:val="32"/>
          <w:szCs w:val="32"/>
        </w:rPr>
      </w:pPr>
    </w:p>
    <w:p w14:paraId="26A4BC18">
      <w:pPr>
        <w:spacing w:after="0" w:line="360" w:lineRule="auto"/>
        <w:jc w:val="center"/>
        <w:rPr>
          <w:rFonts w:hint="default" w:ascii="Times New Roman" w:hAnsi="Times New Roman" w:cs="Times New Roman"/>
          <w:b/>
          <w:sz w:val="32"/>
          <w:szCs w:val="32"/>
        </w:rPr>
      </w:pPr>
    </w:p>
    <w:p w14:paraId="4EF11164">
      <w:pPr>
        <w:spacing w:after="0" w:line="360" w:lineRule="auto"/>
        <w:jc w:val="center"/>
        <w:rPr>
          <w:rFonts w:hint="default" w:ascii="Times New Roman" w:hAnsi="Times New Roman" w:cs="Times New Roman"/>
          <w:b/>
          <w:sz w:val="32"/>
          <w:szCs w:val="32"/>
        </w:rPr>
      </w:pPr>
    </w:p>
    <w:p w14:paraId="5B6E9DEC">
      <w:pPr>
        <w:spacing w:after="0" w:line="360" w:lineRule="auto"/>
        <w:jc w:val="both"/>
        <w:rPr>
          <w:rFonts w:hint="default" w:ascii="Times New Roman" w:hAnsi="Times New Roman" w:cs="Times New Roman"/>
          <w:b/>
          <w:sz w:val="32"/>
          <w:szCs w:val="32"/>
        </w:rPr>
      </w:pPr>
    </w:p>
    <w:p w14:paraId="143F558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PHÊ DUYỆT TÀI LIỆU</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2913"/>
        <w:gridCol w:w="1503"/>
        <w:gridCol w:w="2213"/>
      </w:tblGrid>
      <w:tr w14:paraId="55F8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tcPr>
          <w:p w14:paraId="19F28006">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hướng dẫn</w:t>
            </w:r>
          </w:p>
        </w:tc>
        <w:tc>
          <w:tcPr>
            <w:tcW w:w="3050" w:type="dxa"/>
            <w:vMerge w:val="restart"/>
          </w:tcPr>
          <w:p w14:paraId="0726144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Lưu Văn Hiền</w:t>
            </w:r>
          </w:p>
        </w:tc>
        <w:tc>
          <w:tcPr>
            <w:tcW w:w="1555" w:type="dxa"/>
            <w:shd w:val="clear" w:color="auto" w:fill="DBE5F1" w:themeFill="accent1" w:themeFillTint="33"/>
          </w:tcPr>
          <w:p w14:paraId="5AE41D0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C39F1A6">
            <w:pPr>
              <w:spacing w:after="0" w:line="360" w:lineRule="auto"/>
              <w:jc w:val="both"/>
              <w:rPr>
                <w:rFonts w:hint="default" w:ascii="Times New Roman" w:hAnsi="Times New Roman" w:cs="Times New Roman"/>
                <w:sz w:val="26"/>
                <w:szCs w:val="26"/>
              </w:rPr>
            </w:pPr>
          </w:p>
        </w:tc>
      </w:tr>
      <w:tr w14:paraId="7BE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3685464A">
            <w:pPr>
              <w:spacing w:after="0" w:line="360" w:lineRule="auto"/>
              <w:jc w:val="both"/>
              <w:rPr>
                <w:rFonts w:hint="default" w:ascii="Times New Roman" w:hAnsi="Times New Roman" w:cs="Times New Roman"/>
                <w:b/>
                <w:sz w:val="26"/>
                <w:szCs w:val="26"/>
              </w:rPr>
            </w:pPr>
          </w:p>
        </w:tc>
        <w:tc>
          <w:tcPr>
            <w:tcW w:w="3050" w:type="dxa"/>
            <w:vMerge w:val="continue"/>
          </w:tcPr>
          <w:p w14:paraId="31E64446">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69D5FE8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1927DB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1E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755B19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tc>
        <w:tc>
          <w:tcPr>
            <w:tcW w:w="3050" w:type="dxa"/>
            <w:vMerge w:val="restart"/>
          </w:tcPr>
          <w:p w14:paraId="42ED4073">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1555" w:type="dxa"/>
            <w:shd w:val="clear" w:color="auto" w:fill="DBE5F1" w:themeFill="accent1" w:themeFillTint="33"/>
          </w:tcPr>
          <w:p w14:paraId="22CE619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62834B60">
            <w:pPr>
              <w:spacing w:after="0" w:line="360" w:lineRule="auto"/>
              <w:jc w:val="both"/>
              <w:rPr>
                <w:rFonts w:hint="default" w:ascii="Times New Roman" w:hAnsi="Times New Roman" w:cs="Times New Roman"/>
                <w:sz w:val="26"/>
                <w:szCs w:val="26"/>
              </w:rPr>
            </w:pPr>
          </w:p>
        </w:tc>
      </w:tr>
      <w:tr w14:paraId="6815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40047821">
            <w:pPr>
              <w:spacing w:after="0" w:line="360" w:lineRule="auto"/>
              <w:jc w:val="both"/>
              <w:rPr>
                <w:rFonts w:hint="default" w:ascii="Times New Roman" w:hAnsi="Times New Roman" w:cs="Times New Roman"/>
                <w:b/>
                <w:sz w:val="26"/>
                <w:szCs w:val="26"/>
              </w:rPr>
            </w:pPr>
          </w:p>
        </w:tc>
        <w:tc>
          <w:tcPr>
            <w:tcW w:w="3050" w:type="dxa"/>
            <w:vMerge w:val="continue"/>
          </w:tcPr>
          <w:p w14:paraId="068161B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C8F114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797DD6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830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0A098C7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w:t>
            </w:r>
          </w:p>
        </w:tc>
        <w:tc>
          <w:tcPr>
            <w:tcW w:w="3050" w:type="dxa"/>
            <w:vMerge w:val="restart"/>
          </w:tcPr>
          <w:p w14:paraId="2B5DBEE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467103A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8A4DFF2">
            <w:pPr>
              <w:spacing w:after="0" w:line="360" w:lineRule="auto"/>
              <w:jc w:val="both"/>
              <w:rPr>
                <w:rFonts w:hint="default" w:ascii="Times New Roman" w:hAnsi="Times New Roman" w:cs="Times New Roman"/>
                <w:sz w:val="26"/>
                <w:szCs w:val="26"/>
              </w:rPr>
            </w:pPr>
          </w:p>
        </w:tc>
      </w:tr>
      <w:tr w14:paraId="32E0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1FA395F5">
            <w:pPr>
              <w:spacing w:after="0" w:line="360" w:lineRule="auto"/>
              <w:jc w:val="both"/>
              <w:rPr>
                <w:rFonts w:hint="default" w:ascii="Times New Roman" w:hAnsi="Times New Roman" w:cs="Times New Roman"/>
                <w:b/>
                <w:sz w:val="26"/>
                <w:szCs w:val="26"/>
              </w:rPr>
            </w:pPr>
          </w:p>
        </w:tc>
        <w:tc>
          <w:tcPr>
            <w:tcW w:w="3050" w:type="dxa"/>
            <w:vMerge w:val="continue"/>
          </w:tcPr>
          <w:p w14:paraId="61BC9C7D">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1BCC4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60CC4A2">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871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5CDFA3E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w:t>
            </w:r>
          </w:p>
        </w:tc>
        <w:tc>
          <w:tcPr>
            <w:tcW w:w="3050" w:type="dxa"/>
            <w:vMerge w:val="restart"/>
          </w:tcPr>
          <w:p w14:paraId="0A9EBDA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06DDFA5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CD8E90B">
            <w:pPr>
              <w:spacing w:after="0" w:line="360" w:lineRule="auto"/>
              <w:jc w:val="both"/>
              <w:rPr>
                <w:rFonts w:hint="default" w:ascii="Times New Roman" w:hAnsi="Times New Roman" w:cs="Times New Roman"/>
                <w:sz w:val="26"/>
                <w:szCs w:val="26"/>
              </w:rPr>
            </w:pPr>
          </w:p>
        </w:tc>
      </w:tr>
      <w:tr w14:paraId="5AE9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6EC7A8">
            <w:pPr>
              <w:spacing w:after="0" w:line="360" w:lineRule="auto"/>
              <w:jc w:val="both"/>
              <w:rPr>
                <w:rFonts w:hint="default" w:ascii="Times New Roman" w:hAnsi="Times New Roman" w:cs="Times New Roman"/>
                <w:b/>
                <w:sz w:val="26"/>
                <w:szCs w:val="26"/>
              </w:rPr>
            </w:pPr>
          </w:p>
        </w:tc>
        <w:tc>
          <w:tcPr>
            <w:tcW w:w="3050" w:type="dxa"/>
            <w:vMerge w:val="continue"/>
          </w:tcPr>
          <w:p w14:paraId="6BEE2DC1">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B5E280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63218AA">
            <w:pPr>
              <w:spacing w:after="0" w:line="360" w:lineRule="auto"/>
              <w:jc w:val="both"/>
              <w:rPr>
                <w:rFonts w:hint="default" w:ascii="Times New Roman" w:hAnsi="Times New Roman" w:cs="Times New Roman"/>
                <w:color w:val="FF0000"/>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C9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39605EE7">
            <w:pPr>
              <w:spacing w:after="0" w:line="360" w:lineRule="auto"/>
              <w:jc w:val="both"/>
              <w:rPr>
                <w:rFonts w:hint="default" w:ascii="Times New Roman" w:hAnsi="Times New Roman" w:cs="Times New Roman"/>
                <w:b/>
                <w:sz w:val="26"/>
                <w:szCs w:val="26"/>
              </w:rPr>
            </w:pPr>
          </w:p>
        </w:tc>
        <w:tc>
          <w:tcPr>
            <w:tcW w:w="3050" w:type="dxa"/>
            <w:vMerge w:val="restart"/>
            <w:vAlign w:val="top"/>
          </w:tcPr>
          <w:p w14:paraId="41258B8D">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1555" w:type="dxa"/>
            <w:shd w:val="clear" w:color="auto" w:fill="DBE5F1" w:themeFill="accent1" w:themeFillTint="33"/>
          </w:tcPr>
          <w:p w14:paraId="58676C9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12BD20C4">
            <w:pPr>
              <w:spacing w:after="0" w:line="360" w:lineRule="auto"/>
              <w:jc w:val="both"/>
              <w:rPr>
                <w:rFonts w:hint="default" w:ascii="Times New Roman" w:hAnsi="Times New Roman" w:cs="Times New Roman"/>
                <w:sz w:val="26"/>
                <w:szCs w:val="26"/>
              </w:rPr>
            </w:pPr>
          </w:p>
        </w:tc>
      </w:tr>
      <w:tr w14:paraId="4858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7116B969">
            <w:pPr>
              <w:spacing w:after="0" w:line="360" w:lineRule="auto"/>
              <w:jc w:val="both"/>
              <w:rPr>
                <w:rFonts w:hint="default" w:ascii="Times New Roman" w:hAnsi="Times New Roman" w:cs="Times New Roman"/>
                <w:b/>
                <w:sz w:val="26"/>
                <w:szCs w:val="26"/>
              </w:rPr>
            </w:pPr>
          </w:p>
        </w:tc>
        <w:tc>
          <w:tcPr>
            <w:tcW w:w="3050" w:type="dxa"/>
            <w:vMerge w:val="continue"/>
          </w:tcPr>
          <w:p w14:paraId="0FD3F758">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1C4AAB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0D6B7E1">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59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tcPr>
          <w:p w14:paraId="17A6C516">
            <w:pPr>
              <w:spacing w:after="0" w:line="360" w:lineRule="auto"/>
              <w:jc w:val="both"/>
              <w:rPr>
                <w:rFonts w:hint="default" w:ascii="Times New Roman" w:hAnsi="Times New Roman" w:cs="Times New Roman"/>
                <w:b/>
                <w:sz w:val="26"/>
                <w:szCs w:val="26"/>
              </w:rPr>
            </w:pPr>
          </w:p>
        </w:tc>
        <w:tc>
          <w:tcPr>
            <w:tcW w:w="3050" w:type="dxa"/>
            <w:vMerge w:val="restart"/>
            <w:vAlign w:val="top"/>
          </w:tcPr>
          <w:p w14:paraId="73E38BBF">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1555" w:type="dxa"/>
            <w:shd w:val="clear" w:color="auto" w:fill="DBE5F1" w:themeFill="accent1" w:themeFillTint="33"/>
          </w:tcPr>
          <w:p w14:paraId="7B75056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535D840E">
            <w:pPr>
              <w:spacing w:after="0" w:line="360" w:lineRule="auto"/>
              <w:jc w:val="both"/>
              <w:rPr>
                <w:rFonts w:hint="default" w:ascii="Times New Roman" w:hAnsi="Times New Roman" w:cs="Times New Roman"/>
                <w:sz w:val="26"/>
                <w:szCs w:val="26"/>
              </w:rPr>
            </w:pPr>
          </w:p>
        </w:tc>
      </w:tr>
      <w:tr w14:paraId="5864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F1D22F">
            <w:pPr>
              <w:spacing w:after="0" w:line="360" w:lineRule="auto"/>
              <w:jc w:val="both"/>
              <w:rPr>
                <w:rFonts w:hint="default" w:ascii="Times New Roman" w:hAnsi="Times New Roman" w:cs="Times New Roman"/>
                <w:b/>
                <w:sz w:val="26"/>
                <w:szCs w:val="26"/>
              </w:rPr>
            </w:pPr>
          </w:p>
        </w:tc>
        <w:tc>
          <w:tcPr>
            <w:tcW w:w="3050" w:type="dxa"/>
            <w:vMerge w:val="continue"/>
          </w:tcPr>
          <w:p w14:paraId="0F191717">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09781CE">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F5B9B5E">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6B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1C383A66">
            <w:pPr>
              <w:spacing w:after="0" w:line="360" w:lineRule="auto"/>
              <w:jc w:val="both"/>
              <w:rPr>
                <w:rFonts w:hint="default" w:ascii="Times New Roman" w:hAnsi="Times New Roman" w:cs="Times New Roman"/>
                <w:b/>
                <w:sz w:val="26"/>
                <w:szCs w:val="26"/>
              </w:rPr>
            </w:pPr>
          </w:p>
        </w:tc>
        <w:tc>
          <w:tcPr>
            <w:tcW w:w="3050" w:type="dxa"/>
            <w:vMerge w:val="restart"/>
            <w:vAlign w:val="top"/>
          </w:tcPr>
          <w:p w14:paraId="34251F64">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1555" w:type="dxa"/>
            <w:shd w:val="clear" w:color="auto" w:fill="DBE5F1" w:themeFill="accent1" w:themeFillTint="33"/>
          </w:tcPr>
          <w:p w14:paraId="0F320BF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E026F0F">
            <w:pPr>
              <w:spacing w:after="0" w:line="360" w:lineRule="auto"/>
              <w:jc w:val="both"/>
              <w:rPr>
                <w:rFonts w:hint="default" w:ascii="Times New Roman" w:hAnsi="Times New Roman" w:cs="Times New Roman"/>
                <w:sz w:val="26"/>
                <w:szCs w:val="26"/>
              </w:rPr>
            </w:pPr>
          </w:p>
        </w:tc>
      </w:tr>
      <w:tr w14:paraId="6C8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tcPr>
          <w:p w14:paraId="43CB2DC1">
            <w:pPr>
              <w:spacing w:after="0" w:line="360" w:lineRule="auto"/>
              <w:jc w:val="both"/>
              <w:rPr>
                <w:rFonts w:hint="default" w:ascii="Times New Roman" w:hAnsi="Times New Roman" w:cs="Times New Roman"/>
                <w:b/>
                <w:sz w:val="26"/>
                <w:szCs w:val="26"/>
              </w:rPr>
            </w:pPr>
          </w:p>
        </w:tc>
        <w:tc>
          <w:tcPr>
            <w:tcW w:w="3050" w:type="dxa"/>
            <w:vMerge w:val="continue"/>
          </w:tcPr>
          <w:p w14:paraId="64A716D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7924D64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153D524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46D83279">
      <w:pPr>
        <w:spacing w:after="0" w:line="360" w:lineRule="auto"/>
        <w:jc w:val="both"/>
        <w:rPr>
          <w:rFonts w:hint="default" w:ascii="Times New Roman" w:hAnsi="Times New Roman" w:cs="Times New Roman"/>
          <w:sz w:val="26"/>
          <w:szCs w:val="26"/>
        </w:rPr>
      </w:pPr>
    </w:p>
    <w:p w14:paraId="2076F666">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br w:type="page"/>
      </w:r>
    </w:p>
    <w:sdt>
      <w:sdtPr>
        <w:rPr>
          <w:rFonts w:hint="default" w:ascii="Times New Roman" w:hAnsi="Times New Roman" w:eastAsia="SimSun" w:cs="Times New Roman"/>
          <w:b/>
          <w:bCs/>
          <w:sz w:val="32"/>
          <w:szCs w:val="32"/>
          <w:lang w:val="en-US" w:eastAsia="en-US" w:bidi="ar-SA"/>
        </w:rPr>
        <w:id w:val="147460557"/>
        <w15:color w:val="DBDBDB"/>
        <w:docPartObj>
          <w:docPartGallery w:val="Table of Contents"/>
          <w:docPartUnique/>
        </w:docPartObj>
      </w:sdtPr>
      <w:sdtEndPr>
        <w:rPr>
          <w:rFonts w:hint="default" w:ascii="Times New Roman" w:hAnsi="Times New Roman" w:cs="Times New Roman" w:eastAsiaTheme="minorEastAsia"/>
          <w:b/>
          <w:bCs/>
          <w:sz w:val="26"/>
          <w:szCs w:val="26"/>
          <w:lang w:val="en-US" w:eastAsia="en-US" w:bidi="ar-SA"/>
        </w:rPr>
      </w:sdtEndPr>
      <w:sdtContent>
        <w:p w14:paraId="1B13E660">
          <w:pPr>
            <w:spacing w:before="0" w:beforeLines="0" w:after="0" w:afterLines="0" w:line="240" w:lineRule="auto"/>
            <w:ind w:left="0" w:leftChars="0" w:right="0" w:rightChars="0" w:firstLine="0" w:firstLineChars="0"/>
            <w:jc w:val="center"/>
            <w:rPr>
              <w:rFonts w:hint="default" w:ascii="Times New Roman" w:hAnsi="Times New Roman" w:cs="Times New Roman"/>
              <w:b/>
              <w:bCs/>
              <w:sz w:val="32"/>
              <w:szCs w:val="32"/>
              <w:lang w:val="vi-VN"/>
            </w:rPr>
          </w:pPr>
          <w:r>
            <w:rPr>
              <w:rFonts w:hint="default" w:ascii="Times New Roman" w:hAnsi="Times New Roman" w:eastAsia="SimSun" w:cs="Times New Roman"/>
              <w:b/>
              <w:bCs/>
              <w:sz w:val="32"/>
              <w:szCs w:val="32"/>
              <w:lang w:val="vi-VN" w:eastAsia="en-US" w:bidi="ar-SA"/>
            </w:rPr>
            <w:t>MỤC LỤC</w:t>
          </w:r>
        </w:p>
        <w:p w14:paraId="5718AD12">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"1-2"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MỤC ĐÍCH TÀI LIÊU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1A1B55">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_Toc23301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MỤC TIÊU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E6B950">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629F55">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 CÔNG CỤ VÀ PHƯƠNG PHÁP QUẢN LÝ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E32422">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 USER STORY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28BA14">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_Toc3903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5.1.</w:t>
          </w:r>
          <w:r>
            <w:rPr>
              <w:rFonts w:hint="default" w:ascii="Times New Roman" w:hAnsi="Times New Roman" w:cs="Times New Roman"/>
              <w:b w:val="0"/>
              <w:bCs w:val="0"/>
              <w:sz w:val="26"/>
              <w:szCs w:val="26"/>
            </w:rPr>
            <w:t xml:space="preserve"> PB01 - Đăng nhập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_Toc3903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1F4BAFF">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_Toc5878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5.2.</w:t>
          </w:r>
          <w:r>
            <w:rPr>
              <w:rFonts w:hint="default" w:ascii="Times New Roman" w:hAnsi="Times New Roman" w:cs="Times New Roman"/>
              <w:b w:val="0"/>
              <w:bCs w:val="0"/>
              <w:sz w:val="26"/>
              <w:szCs w:val="26"/>
            </w:rPr>
            <w:t xml:space="preserve"> PB02 - Đăng ký</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_Toc5878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39AE824">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_Toc14764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5.3.</w:t>
          </w:r>
          <w:r>
            <w:rPr>
              <w:rFonts w:hint="default" w:ascii="Times New Roman" w:hAnsi="Times New Roman" w:cs="Times New Roman"/>
              <w:b w:val="0"/>
              <w:bCs w:val="0"/>
              <w:sz w:val="26"/>
              <w:szCs w:val="26"/>
            </w:rPr>
            <w:t xml:space="preserve"> PB03 - Đăng xuất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_Toc14764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FD086DB">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_Toc22446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5.4.</w:t>
          </w:r>
          <w:r>
            <w:rPr>
              <w:rFonts w:hint="default" w:ascii="Times New Roman" w:hAnsi="Times New Roman" w:cs="Times New Roman"/>
              <w:b w:val="0"/>
              <w:bCs w:val="0"/>
              <w:sz w:val="26"/>
              <w:szCs w:val="26"/>
            </w:rPr>
            <w:t xml:space="preserve"> PB04 - </w:t>
          </w:r>
          <w:r>
            <w:rPr>
              <w:rFonts w:hint="default" w:ascii="Times New Roman" w:hAnsi="Times New Roman" w:cs="Times New Roman"/>
              <w:b w:val="0"/>
              <w:bCs w:val="0"/>
              <w:sz w:val="26"/>
              <w:szCs w:val="26"/>
              <w:lang w:val="vi-VN"/>
            </w:rPr>
            <w:t>Quên</w:t>
          </w:r>
          <w:r>
            <w:rPr>
              <w:rFonts w:hint="default" w:ascii="Times New Roman" w:hAnsi="Times New Roman" w:cs="Times New Roman"/>
              <w:b w:val="0"/>
              <w:bCs w:val="0"/>
              <w:sz w:val="26"/>
              <w:szCs w:val="26"/>
            </w:rPr>
            <w:t xml:space="preserve"> mật khẩu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_Toc22446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E628B20">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_Toc4137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PB</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 Tìm </w:t>
          </w:r>
          <w:r>
            <w:rPr>
              <w:rFonts w:hint="default" w:ascii="Times New Roman" w:hAnsi="Times New Roman" w:cs="Times New Roman"/>
              <w:b w:val="0"/>
              <w:bCs w:val="0"/>
              <w:sz w:val="26"/>
              <w:szCs w:val="26"/>
              <w:lang w:val="vi-VN"/>
            </w:rPr>
            <w:t xml:space="preserve">kiếm </w:t>
          </w:r>
          <w:r>
            <w:rPr>
              <w:rFonts w:hint="default" w:ascii="Times New Roman" w:hAnsi="Times New Roman" w:cs="Times New Roman"/>
              <w:b w:val="0"/>
              <w:bCs w:val="0"/>
              <w:sz w:val="26"/>
              <w:szCs w:val="26"/>
            </w:rPr>
            <w:t>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_Toc4137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7D4B5F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_Toc98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PB0</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 Đặt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D409125">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_Toc12076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7.</w:t>
          </w:r>
          <w:r>
            <w:rPr>
              <w:rFonts w:hint="default" w:ascii="Times New Roman" w:hAnsi="Times New Roman" w:cs="Times New Roman"/>
              <w:b w:val="0"/>
              <w:bCs w:val="0"/>
              <w:sz w:val="26"/>
              <w:szCs w:val="26"/>
            </w:rPr>
            <w:t xml:space="preserve"> PB0</w:t>
          </w:r>
          <w:r>
            <w:rPr>
              <w:rFonts w:hint="default" w:ascii="Times New Roman" w:hAnsi="Times New Roman" w:cs="Times New Roman"/>
              <w:b w:val="0"/>
              <w:bCs w:val="0"/>
              <w:sz w:val="26"/>
              <w:szCs w:val="26"/>
              <w:lang w:val="vi-VN"/>
            </w:rPr>
            <w:t>7</w:t>
          </w:r>
          <w:r>
            <w:rPr>
              <w:rFonts w:hint="default" w:ascii="Times New Roman" w:hAnsi="Times New Roman" w:cs="Times New Roman"/>
              <w:b w:val="0"/>
              <w:bCs w:val="0"/>
              <w:sz w:val="26"/>
              <w:szCs w:val="26"/>
            </w:rPr>
            <w:t xml:space="preserve"> - Xem </w:t>
          </w:r>
          <w:r>
            <w:rPr>
              <w:rFonts w:hint="default" w:ascii="Times New Roman" w:hAnsi="Times New Roman" w:cs="Times New Roman"/>
              <w:b w:val="0"/>
              <w:bCs w:val="0"/>
              <w:sz w:val="26"/>
              <w:szCs w:val="26"/>
              <w:lang w:val="vi-VN"/>
            </w:rPr>
            <w:t xml:space="preserve">thông tin </w:t>
          </w:r>
          <w:r>
            <w:rPr>
              <w:rFonts w:hint="default" w:ascii="Times New Roman" w:hAnsi="Times New Roman" w:cs="Times New Roman"/>
              <w:b w:val="0"/>
              <w:bCs w:val="0"/>
              <w:sz w:val="26"/>
              <w:szCs w:val="26"/>
            </w:rPr>
            <w:t>chi tiết</w:t>
          </w:r>
          <w:r>
            <w:rPr>
              <w:rFonts w:hint="default" w:ascii="Times New Roman" w:hAnsi="Times New Roman" w:cs="Times New Roman"/>
              <w:b w:val="0"/>
              <w:bCs w:val="0"/>
              <w:sz w:val="26"/>
              <w:szCs w:val="26"/>
              <w:lang w:val="vi-VN"/>
            </w:rPr>
            <w:t xml:space="preserve"> của</w:t>
          </w:r>
          <w:r>
            <w:rPr>
              <w:rFonts w:hint="default" w:ascii="Times New Roman" w:hAnsi="Times New Roman" w:cs="Times New Roman"/>
              <w:b w:val="0"/>
              <w:bCs w:val="0"/>
              <w:sz w:val="26"/>
              <w:szCs w:val="26"/>
            </w:rPr>
            <w:t xml:space="preserve">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_Toc12076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87574AE">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_Toc32538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rPr>
            <w:t xml:space="preserve"> PB08 - Thanh toán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117DA0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_Toc10846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rPr>
            <w:t xml:space="preserve"> PB09 - </w:t>
          </w:r>
          <w:r>
            <w:rPr>
              <w:rFonts w:hint="default" w:ascii="Times New Roman" w:hAnsi="Times New Roman" w:cs="Times New Roman"/>
              <w:b w:val="0"/>
              <w:bCs w:val="0"/>
              <w:sz w:val="26"/>
              <w:szCs w:val="26"/>
              <w:lang w:val="vi-VN"/>
            </w:rPr>
            <w:t xml:space="preserve">Tra cứu thông tin bằng </w:t>
          </w:r>
          <w:r>
            <w:rPr>
              <w:rFonts w:hint="default" w:ascii="Times New Roman" w:hAnsi="Times New Roman" w:cs="Times New Roman"/>
              <w:b w:val="0"/>
              <w:bCs w:val="0"/>
              <w:sz w:val="26"/>
              <w:szCs w:val="26"/>
            </w:rPr>
            <w:t>ChatBot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_Toc10846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DD22DED">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_Toc1942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10.</w:t>
          </w:r>
          <w:r>
            <w:rPr>
              <w:rFonts w:hint="default" w:ascii="Times New Roman" w:hAnsi="Times New Roman" w:cs="Times New Roman"/>
              <w:b w:val="0"/>
              <w:bCs w:val="0"/>
              <w:sz w:val="26"/>
              <w:szCs w:val="26"/>
            </w:rPr>
            <w:t xml:space="preserve"> PB</w:t>
          </w:r>
          <w:r>
            <w:rPr>
              <w:rFonts w:hint="default" w:ascii="Times New Roman" w:hAnsi="Times New Roman" w:cs="Times New Roman"/>
              <w:b w:val="0"/>
              <w:bCs w:val="0"/>
              <w:sz w:val="26"/>
              <w:szCs w:val="26"/>
              <w:lang w:val="vi-VN"/>
            </w:rPr>
            <w:t>10</w:t>
          </w:r>
          <w:r>
            <w:rPr>
              <w:rFonts w:hint="default" w:ascii="Times New Roman" w:hAnsi="Times New Roman" w:cs="Times New Roman"/>
              <w:b w:val="0"/>
              <w:bCs w:val="0"/>
              <w:sz w:val="26"/>
              <w:szCs w:val="26"/>
            </w:rPr>
            <w:t xml:space="preserve"> - </w:t>
          </w:r>
          <w:r>
            <w:rPr>
              <w:rFonts w:hint="default" w:ascii="Times New Roman" w:hAnsi="Times New Roman" w:eastAsia="Calibri" w:cs="Times New Roman"/>
              <w:b w:val="0"/>
              <w:bCs w:val="0"/>
              <w:sz w:val="26"/>
              <w:szCs w:val="26"/>
              <w:lang w:val="en-US"/>
            </w:rPr>
            <w:t>Xem danh sách vé đã đặt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_Toc1942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1FAC67B">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_Toc591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lang w:val="vi-VN"/>
            </w:rPr>
            <w:t>Xem báo cáo t</w:t>
          </w:r>
          <w:r>
            <w:rPr>
              <w:rFonts w:hint="default" w:ascii="Times New Roman" w:hAnsi="Times New Roman" w:cs="Times New Roman"/>
              <w:b w:val="0"/>
              <w:bCs w:val="0"/>
              <w:sz w:val="26"/>
              <w:szCs w:val="26"/>
            </w:rPr>
            <w:t>hống kê</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_Toc591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76E5B5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_Toc3250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lang w:val="vi-VN"/>
            </w:rPr>
            <w:t>Quản lý t</w:t>
          </w:r>
          <w:r>
            <w:rPr>
              <w:rFonts w:hint="default" w:ascii="Times New Roman" w:hAnsi="Times New Roman" w:cs="Times New Roman"/>
              <w:b w:val="0"/>
              <w:bCs w:val="0"/>
              <w:sz w:val="26"/>
              <w:szCs w:val="26"/>
            </w:rPr>
            <w:t>uyến đường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1CB70AB">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_Toc10447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 xml:space="preserve"> - Quản lý tài xế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_Toc10447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7332E45">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_Toc25047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 xml:space="preserve"> - Quản lý phương tiện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_Toc25047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BEEB51D">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_Toc4374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 </w:t>
          </w:r>
          <w:r>
            <w:rPr>
              <w:rFonts w:hint="default" w:ascii="Times New Roman" w:hAnsi="Times New Roman" w:eastAsia="Calibri" w:cs="Times New Roman"/>
              <w:b w:val="0"/>
              <w:bCs w:val="0"/>
              <w:sz w:val="26"/>
              <w:szCs w:val="26"/>
            </w:rPr>
            <w:t xml:space="preserve">Quản lý </w:t>
          </w:r>
          <w:r>
            <w:rPr>
              <w:rFonts w:hint="default" w:ascii="Times New Roman" w:hAnsi="Times New Roman" w:eastAsia="Calibri" w:cs="Times New Roman"/>
              <w:b w:val="0"/>
              <w:bCs w:val="0"/>
              <w:sz w:val="26"/>
              <w:szCs w:val="26"/>
              <w:lang w:val="en-US"/>
            </w:rPr>
            <w:t>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_Toc4374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E02D13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_Toc11526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lang w:val="en-US"/>
            </w:rPr>
            <w:t>Quản lý khách hàng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_Toc11526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32985CC">
          <w:pPr>
            <w:pStyle w:val="40"/>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_Toc29214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en-US"/>
            </w:rPr>
            <w:t>5</w:t>
          </w: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en-US"/>
            </w:rPr>
            <w:t>17.</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en-US"/>
            </w:rPr>
            <w:t>7</w:t>
          </w:r>
          <w:r>
            <w:rPr>
              <w:rFonts w:hint="default" w:ascii="Times New Roman" w:hAnsi="Times New Roman" w:cs="Times New Roman"/>
              <w:b w:val="0"/>
              <w:bCs w:val="0"/>
              <w:sz w:val="26"/>
              <w:szCs w:val="26"/>
            </w:rPr>
            <w:t xml:space="preserve"> - </w:t>
          </w:r>
          <w:r>
            <w:rPr>
              <w:rFonts w:hint="default" w:ascii="Times New Roman" w:hAnsi="Times New Roman" w:eastAsia="Calibri" w:cs="Times New Roman"/>
              <w:b w:val="0"/>
              <w:bCs w:val="0"/>
              <w:sz w:val="26"/>
              <w:szCs w:val="26"/>
            </w:rPr>
            <w:t xml:space="preserve">Quản lý </w:t>
          </w:r>
          <w:r>
            <w:rPr>
              <w:rFonts w:hint="default" w:ascii="Times New Roman" w:hAnsi="Times New Roman" w:eastAsia="Calibri" w:cs="Times New Roman"/>
              <w:b w:val="0"/>
              <w:bCs w:val="0"/>
              <w:sz w:val="26"/>
              <w:szCs w:val="26"/>
              <w:lang w:val="en-US"/>
            </w:rPr>
            <w:t>vé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_Toc29214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23B05F5">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6</w:t>
          </w:r>
          <w:r>
            <w:rPr>
              <w:rFonts w:hint="default" w:ascii="Times New Roman" w:hAnsi="Times New Roman" w:cs="Times New Roman"/>
              <w:sz w:val="26"/>
              <w:szCs w:val="26"/>
            </w:rPr>
            <w:t>.Ưu tiên và ước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BB3298">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_Toc21727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7</w:t>
          </w:r>
          <w:r>
            <w:rPr>
              <w:rFonts w:hint="default" w:ascii="Times New Roman" w:hAnsi="Times New Roman" w:cs="Times New Roman"/>
              <w:sz w:val="26"/>
              <w:szCs w:val="26"/>
            </w:rPr>
            <w:t>. Chia theo từng Sprirnt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5F132D">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end"/>
          </w:r>
        </w:p>
      </w:sdtContent>
    </w:sdt>
    <w:p w14:paraId="196130D1">
      <w:pPr>
        <w:pStyle w:val="147"/>
        <w:numPr>
          <w:numId w:val="0"/>
        </w:numPr>
        <w:spacing w:after="0" w:line="360" w:lineRule="auto"/>
        <w:ind w:leftChars="0"/>
        <w:jc w:val="both"/>
        <w:outlineLvl w:val="0"/>
        <w:rPr>
          <w:rFonts w:hint="default" w:ascii="Times New Roman" w:hAnsi="Times New Roman" w:cs="Times New Roman"/>
          <w:b/>
          <w:sz w:val="26"/>
          <w:szCs w:val="26"/>
        </w:rPr>
      </w:pPr>
      <w:bookmarkStart w:id="0" w:name="_Toc22805"/>
      <w:bookmarkStart w:id="1" w:name="_Toc29926"/>
      <w:bookmarkStart w:id="2" w:name="_Toc462"/>
      <w:bookmarkStart w:id="3" w:name="_Toc27844"/>
    </w:p>
    <w:p w14:paraId="740E9859">
      <w:pPr>
        <w:pStyle w:val="147"/>
        <w:numPr>
          <w:numId w:val="0"/>
        </w:numPr>
        <w:spacing w:after="0" w:line="360" w:lineRule="auto"/>
        <w:ind w:leftChars="0"/>
        <w:jc w:val="both"/>
        <w:outlineLvl w:val="0"/>
        <w:rPr>
          <w:rFonts w:hint="default" w:ascii="Times New Roman" w:hAnsi="Times New Roman" w:cs="Times New Roman"/>
          <w:b/>
          <w:sz w:val="26"/>
          <w:szCs w:val="26"/>
        </w:rPr>
      </w:pPr>
    </w:p>
    <w:p w14:paraId="0877BDFC">
      <w:pPr>
        <w:pStyle w:val="147"/>
        <w:numPr>
          <w:numId w:val="0"/>
        </w:numPr>
        <w:spacing w:after="0" w:line="360" w:lineRule="auto"/>
        <w:ind w:leftChars="0"/>
        <w:jc w:val="both"/>
        <w:outlineLvl w:val="0"/>
        <w:rPr>
          <w:rFonts w:hint="default" w:ascii="Times New Roman" w:hAnsi="Times New Roman" w:cs="Times New Roman"/>
          <w:b/>
          <w:sz w:val="26"/>
          <w:szCs w:val="26"/>
        </w:rPr>
      </w:pPr>
      <w:bookmarkStart w:id="78" w:name="_GoBack"/>
      <w:bookmarkEnd w:id="78"/>
    </w:p>
    <w:p w14:paraId="719458A9">
      <w:pPr>
        <w:pStyle w:val="147"/>
        <w:numPr>
          <w:numId w:val="0"/>
        </w:numPr>
        <w:spacing w:after="0" w:line="360" w:lineRule="auto"/>
        <w:ind w:leftChars="0"/>
        <w:jc w:val="both"/>
        <w:outlineLvl w:val="0"/>
        <w:rPr>
          <w:rFonts w:hint="default" w:ascii="Times New Roman" w:hAnsi="Times New Roman" w:cs="Times New Roman"/>
          <w:b/>
          <w:sz w:val="26"/>
          <w:szCs w:val="26"/>
        </w:rPr>
      </w:pPr>
    </w:p>
    <w:p w14:paraId="5280F717">
      <w:pPr>
        <w:pStyle w:val="147"/>
        <w:numPr>
          <w:numId w:val="0"/>
        </w:numPr>
        <w:spacing w:after="0" w:line="360" w:lineRule="auto"/>
        <w:ind w:leftChars="0"/>
        <w:jc w:val="both"/>
        <w:outlineLvl w:val="0"/>
        <w:rPr>
          <w:rFonts w:hint="default" w:ascii="Times New Roman" w:hAnsi="Times New Roman" w:cs="Times New Roman"/>
          <w:b/>
          <w:sz w:val="26"/>
          <w:szCs w:val="26"/>
        </w:rPr>
      </w:pPr>
    </w:p>
    <w:p w14:paraId="68D16723">
      <w:pPr>
        <w:pStyle w:val="147"/>
        <w:numPr>
          <w:numId w:val="0"/>
        </w:numPr>
        <w:spacing w:after="0" w:line="360" w:lineRule="auto"/>
        <w:ind w:leftChars="0"/>
        <w:jc w:val="both"/>
        <w:outlineLvl w:val="0"/>
        <w:rPr>
          <w:rFonts w:hint="default" w:ascii="Times New Roman" w:hAnsi="Times New Roman" w:cs="Times New Roman"/>
          <w:b/>
          <w:sz w:val="26"/>
          <w:szCs w:val="26"/>
        </w:rPr>
      </w:pPr>
    </w:p>
    <w:p w14:paraId="166623D4">
      <w:pPr>
        <w:pStyle w:val="147"/>
        <w:numPr>
          <w:numId w:val="0"/>
        </w:numPr>
        <w:spacing w:after="0" w:line="360" w:lineRule="auto"/>
        <w:ind w:leftChars="0"/>
        <w:jc w:val="both"/>
        <w:outlineLvl w:val="0"/>
        <w:rPr>
          <w:rFonts w:hint="default" w:ascii="Times New Roman" w:hAnsi="Times New Roman" w:cs="Times New Roman"/>
          <w:b/>
          <w:sz w:val="26"/>
          <w:szCs w:val="26"/>
        </w:rPr>
      </w:pPr>
    </w:p>
    <w:p w14:paraId="47F79623">
      <w:pPr>
        <w:pStyle w:val="147"/>
        <w:numPr>
          <w:numId w:val="0"/>
        </w:numPr>
        <w:spacing w:after="0" w:line="360" w:lineRule="auto"/>
        <w:ind w:leftChars="0"/>
        <w:jc w:val="both"/>
        <w:outlineLvl w:val="0"/>
        <w:rPr>
          <w:rFonts w:hint="default" w:ascii="Times New Roman" w:hAnsi="Times New Roman" w:cs="Times New Roman"/>
          <w:b/>
          <w:sz w:val="26"/>
          <w:szCs w:val="26"/>
        </w:rPr>
      </w:pPr>
    </w:p>
    <w:p w14:paraId="69BF9549">
      <w:pPr>
        <w:pStyle w:val="147"/>
        <w:numPr>
          <w:numId w:val="0"/>
        </w:numPr>
        <w:spacing w:after="0" w:line="360" w:lineRule="auto"/>
        <w:ind w:leftChars="0"/>
        <w:jc w:val="both"/>
        <w:outlineLvl w:val="0"/>
        <w:rPr>
          <w:rFonts w:hint="default" w:ascii="Times New Roman" w:hAnsi="Times New Roman" w:cs="Times New Roman"/>
          <w:b/>
          <w:sz w:val="26"/>
          <w:szCs w:val="26"/>
        </w:rPr>
      </w:pPr>
    </w:p>
    <w:p w14:paraId="53FA0C28">
      <w:pPr>
        <w:pStyle w:val="147"/>
        <w:numPr>
          <w:numId w:val="0"/>
        </w:numPr>
        <w:spacing w:after="0" w:line="360" w:lineRule="auto"/>
        <w:ind w:leftChars="0"/>
        <w:jc w:val="both"/>
        <w:outlineLvl w:val="0"/>
        <w:rPr>
          <w:rFonts w:hint="default" w:ascii="Times New Roman" w:hAnsi="Times New Roman" w:cs="Times New Roman"/>
          <w:b/>
          <w:sz w:val="26"/>
          <w:szCs w:val="26"/>
        </w:rPr>
      </w:pPr>
    </w:p>
    <w:p w14:paraId="79646498">
      <w:pPr>
        <w:pStyle w:val="147"/>
        <w:numPr>
          <w:numId w:val="0"/>
        </w:numPr>
        <w:spacing w:after="0" w:line="360" w:lineRule="auto"/>
        <w:ind w:leftChars="0"/>
        <w:jc w:val="both"/>
        <w:outlineLvl w:val="0"/>
        <w:rPr>
          <w:rFonts w:hint="default" w:ascii="Times New Roman" w:hAnsi="Times New Roman" w:cs="Times New Roman"/>
          <w:b/>
          <w:sz w:val="26"/>
          <w:szCs w:val="26"/>
        </w:rPr>
      </w:pPr>
    </w:p>
    <w:p w14:paraId="047B88FD">
      <w:pPr>
        <w:pStyle w:val="147"/>
        <w:numPr>
          <w:numId w:val="0"/>
        </w:numPr>
        <w:spacing w:after="0" w:line="360" w:lineRule="auto"/>
        <w:ind w:leftChars="0"/>
        <w:jc w:val="both"/>
        <w:outlineLvl w:val="0"/>
        <w:rPr>
          <w:rFonts w:hint="default" w:ascii="Times New Roman" w:hAnsi="Times New Roman" w:cs="Times New Roman"/>
          <w:b/>
          <w:sz w:val="26"/>
          <w:szCs w:val="26"/>
        </w:rPr>
      </w:pPr>
    </w:p>
    <w:p w14:paraId="0C252AED">
      <w:pPr>
        <w:pStyle w:val="147"/>
        <w:numPr>
          <w:numId w:val="0"/>
        </w:numPr>
        <w:spacing w:after="0" w:line="360" w:lineRule="auto"/>
        <w:ind w:leftChars="0"/>
        <w:jc w:val="both"/>
        <w:outlineLvl w:val="0"/>
        <w:rPr>
          <w:rFonts w:hint="default" w:ascii="Times New Roman" w:hAnsi="Times New Roman" w:cs="Times New Roman"/>
          <w:b/>
          <w:sz w:val="26"/>
          <w:szCs w:val="26"/>
        </w:rPr>
      </w:pPr>
    </w:p>
    <w:p w14:paraId="02A8D18C">
      <w:pPr>
        <w:pStyle w:val="147"/>
        <w:numPr>
          <w:numId w:val="0"/>
        </w:numPr>
        <w:spacing w:after="0" w:line="360" w:lineRule="auto"/>
        <w:ind w:leftChars="0"/>
        <w:jc w:val="both"/>
        <w:outlineLvl w:val="0"/>
        <w:rPr>
          <w:rFonts w:hint="default" w:ascii="Times New Roman" w:hAnsi="Times New Roman" w:cs="Times New Roman"/>
          <w:b/>
          <w:sz w:val="26"/>
          <w:szCs w:val="26"/>
        </w:rPr>
      </w:pPr>
    </w:p>
    <w:p w14:paraId="5C0D2206">
      <w:pPr>
        <w:pStyle w:val="147"/>
        <w:numPr>
          <w:numId w:val="0"/>
        </w:numPr>
        <w:spacing w:after="0" w:line="360" w:lineRule="auto"/>
        <w:ind w:leftChars="0"/>
        <w:jc w:val="both"/>
        <w:outlineLvl w:val="0"/>
        <w:rPr>
          <w:rFonts w:hint="default" w:ascii="Times New Roman" w:hAnsi="Times New Roman" w:cs="Times New Roman"/>
          <w:b/>
          <w:sz w:val="26"/>
          <w:szCs w:val="26"/>
        </w:rPr>
      </w:pPr>
    </w:p>
    <w:p w14:paraId="336A6C3F">
      <w:pPr>
        <w:pStyle w:val="147"/>
        <w:numPr>
          <w:numId w:val="0"/>
        </w:numPr>
        <w:spacing w:after="0" w:line="360" w:lineRule="auto"/>
        <w:ind w:leftChars="0"/>
        <w:jc w:val="both"/>
        <w:outlineLvl w:val="0"/>
        <w:rPr>
          <w:rFonts w:hint="default" w:ascii="Times New Roman" w:hAnsi="Times New Roman" w:cs="Times New Roman"/>
          <w:b/>
          <w:sz w:val="26"/>
          <w:szCs w:val="26"/>
        </w:rPr>
      </w:pPr>
    </w:p>
    <w:p w14:paraId="18CE3C04">
      <w:pPr>
        <w:pStyle w:val="147"/>
        <w:numPr>
          <w:numId w:val="0"/>
        </w:numPr>
        <w:spacing w:after="0" w:line="360" w:lineRule="auto"/>
        <w:ind w:leftChars="0"/>
        <w:jc w:val="both"/>
        <w:outlineLvl w:val="0"/>
        <w:rPr>
          <w:rFonts w:hint="default" w:ascii="Times New Roman" w:hAnsi="Times New Roman" w:cs="Times New Roman"/>
          <w:b/>
          <w:sz w:val="26"/>
          <w:szCs w:val="26"/>
        </w:rPr>
      </w:pPr>
    </w:p>
    <w:p w14:paraId="7C4E82C1">
      <w:pPr>
        <w:pStyle w:val="147"/>
        <w:numPr>
          <w:numId w:val="0"/>
        </w:numPr>
        <w:spacing w:after="0" w:line="360" w:lineRule="auto"/>
        <w:ind w:leftChars="0"/>
        <w:jc w:val="both"/>
        <w:outlineLvl w:val="0"/>
        <w:rPr>
          <w:rFonts w:hint="default" w:ascii="Times New Roman" w:hAnsi="Times New Roman" w:cs="Times New Roman"/>
          <w:b/>
          <w:sz w:val="26"/>
          <w:szCs w:val="26"/>
        </w:rPr>
      </w:pPr>
    </w:p>
    <w:p w14:paraId="2F588158">
      <w:pPr>
        <w:pStyle w:val="147"/>
        <w:numPr>
          <w:numId w:val="0"/>
        </w:numPr>
        <w:spacing w:after="0" w:line="360" w:lineRule="auto"/>
        <w:ind w:leftChars="0"/>
        <w:jc w:val="both"/>
        <w:outlineLvl w:val="0"/>
        <w:rPr>
          <w:rFonts w:hint="default" w:ascii="Times New Roman" w:hAnsi="Times New Roman" w:cs="Times New Roman"/>
          <w:b/>
          <w:sz w:val="26"/>
          <w:szCs w:val="26"/>
        </w:rPr>
      </w:pPr>
    </w:p>
    <w:p w14:paraId="31E1E6EC">
      <w:pPr>
        <w:pStyle w:val="147"/>
        <w:numPr>
          <w:numId w:val="0"/>
        </w:numPr>
        <w:spacing w:after="0" w:line="360" w:lineRule="auto"/>
        <w:ind w:leftChars="0"/>
        <w:jc w:val="both"/>
        <w:outlineLvl w:val="0"/>
        <w:rPr>
          <w:rFonts w:hint="default" w:ascii="Times New Roman" w:hAnsi="Times New Roman" w:cs="Times New Roman"/>
          <w:b/>
          <w:sz w:val="26"/>
          <w:szCs w:val="26"/>
        </w:rPr>
      </w:pPr>
    </w:p>
    <w:p w14:paraId="700D0F3F">
      <w:pPr>
        <w:pStyle w:val="147"/>
        <w:numPr>
          <w:numId w:val="0"/>
        </w:numPr>
        <w:spacing w:after="0" w:line="360" w:lineRule="auto"/>
        <w:ind w:leftChars="0"/>
        <w:jc w:val="both"/>
        <w:outlineLvl w:val="0"/>
        <w:rPr>
          <w:rFonts w:hint="default" w:ascii="Times New Roman" w:hAnsi="Times New Roman" w:cs="Times New Roman"/>
          <w:b/>
          <w:sz w:val="26"/>
          <w:szCs w:val="26"/>
        </w:rPr>
      </w:pPr>
    </w:p>
    <w:p w14:paraId="3FBA521A">
      <w:pPr>
        <w:pStyle w:val="147"/>
        <w:numPr>
          <w:ilvl w:val="0"/>
          <w:numId w:val="7"/>
        </w:numPr>
        <w:spacing w:after="0" w:line="360" w:lineRule="auto"/>
        <w:jc w:val="both"/>
        <w:outlineLvl w:val="0"/>
        <w:rPr>
          <w:rFonts w:hint="default" w:ascii="Times New Roman" w:hAnsi="Times New Roman" w:cs="Times New Roman"/>
          <w:b/>
          <w:sz w:val="26"/>
          <w:szCs w:val="26"/>
        </w:rPr>
      </w:pPr>
      <w:r>
        <w:rPr>
          <w:rFonts w:hint="default" w:ascii="Times New Roman" w:hAnsi="Times New Roman" w:cs="Times New Roman"/>
          <w:b/>
          <w:sz w:val="26"/>
          <w:szCs w:val="26"/>
        </w:rPr>
        <w:t>MỤC ĐÍCH TÀI LIÊU</w:t>
      </w:r>
      <w:bookmarkEnd w:id="0"/>
      <w:bookmarkEnd w:id="1"/>
      <w:bookmarkEnd w:id="2"/>
      <w:bookmarkEnd w:id="3"/>
    </w:p>
    <w:p w14:paraId="69EC7EF1">
      <w:pPr>
        <w:pStyle w:val="147"/>
        <w:numPr>
          <w:ilvl w:val="0"/>
          <w:numId w:val="8"/>
        </w:numPr>
        <w:spacing w:after="0"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Tài liệu này sẽ chỉ định các đặc tính của “</w:t>
      </w:r>
      <w:r>
        <w:rPr>
          <w:rFonts w:hint="default" w:ascii="Times New Roman" w:hAnsi="Times New Roman" w:cs="Times New Roman"/>
          <w:b w:val="0"/>
          <w:bCs w:val="0"/>
          <w:i/>
          <w:iCs/>
          <w:sz w:val="26"/>
          <w:szCs w:val="26"/>
        </w:rPr>
        <w:t>Xây dựng Website quản lý và đặt vé xe khách và tích hợp AI nhằm hỗ trợ giải đáp thông tin</w:t>
      </w:r>
      <w:r>
        <w:rPr>
          <w:rFonts w:hint="default" w:ascii="Times New Roman" w:hAnsi="Times New Roman" w:cs="Times New Roman"/>
          <w:sz w:val="26"/>
          <w:szCs w:val="26"/>
        </w:rPr>
        <w:t>” sẽ phát triển. Khách hàng sẽ sử dụng tài liệu này để đảm bảo tính đầy đủ và chính xác các yêu cầu của hệ thống và liên quan đến yêu cầu chức năng cũng như tính chất lượng.</w:t>
      </w:r>
    </w:p>
    <w:p w14:paraId="30CED90A">
      <w:pPr>
        <w:pStyle w:val="147"/>
        <w:numPr>
          <w:ilvl w:val="0"/>
          <w:numId w:val="8"/>
        </w:numPr>
        <w:spacing w:after="0"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Tài liệu này thảo luận về hướng phát triển của hệ thống. Điều chỉnh chỉnh các yêu cầu sử dụng phù hợp.</w:t>
      </w:r>
    </w:p>
    <w:p w14:paraId="0A692748">
      <w:pPr>
        <w:pStyle w:val="147"/>
        <w:numPr>
          <w:ilvl w:val="0"/>
          <w:numId w:val="8"/>
        </w:numPr>
        <w:spacing w:after="0"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pPr>
        <w:pStyle w:val="147"/>
        <w:numPr>
          <w:ilvl w:val="0"/>
          <w:numId w:val="7"/>
        </w:numPr>
        <w:spacing w:after="0" w:line="360" w:lineRule="auto"/>
        <w:jc w:val="both"/>
        <w:outlineLvl w:val="0"/>
        <w:rPr>
          <w:rFonts w:hint="default" w:ascii="Times New Roman" w:hAnsi="Times New Roman" w:cs="Times New Roman"/>
          <w:b/>
          <w:sz w:val="26"/>
          <w:szCs w:val="26"/>
        </w:rPr>
      </w:pPr>
      <w:bookmarkStart w:id="4" w:name="_Toc30071"/>
      <w:bookmarkStart w:id="5" w:name="_Toc18296"/>
      <w:bookmarkStart w:id="6" w:name="_Toc9431"/>
      <w:bookmarkStart w:id="7" w:name="_Toc23301"/>
      <w:r>
        <w:rPr>
          <w:rFonts w:hint="default" w:ascii="Times New Roman" w:hAnsi="Times New Roman" w:cs="Times New Roman"/>
          <w:b/>
          <w:sz w:val="26"/>
          <w:szCs w:val="26"/>
        </w:rPr>
        <w:t>MỤC TIÊU HỆ THỐNG</w:t>
      </w:r>
      <w:bookmarkEnd w:id="4"/>
      <w:bookmarkEnd w:id="5"/>
      <w:bookmarkEnd w:id="6"/>
      <w:bookmarkEnd w:id="7"/>
    </w:p>
    <w:p w14:paraId="5DEEF40F">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Xây dựng hệ thống Website quản lý và đặt vé xe khách tích hợp AI nhằm hỗ trợ giải đáp thông tin nhằm cung cấp giải pháp thuận tiện và hiện đại cho người dùng trong việc tra cứu lịch trình, đặt vé, và thanh toán trực tuyến mọi lúc, mọi nơi.</w:t>
      </w:r>
    </w:p>
    <w:p w14:paraId="64CBCFE1">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Hệ thống giúp quản lý toàn bộ quy trình từ việc tạo chuyến xe, quản lý xe, điểm đi – điểm đến, số lượng ghế cho đến các thao tác của người dùng như đăng ký tài khoản, tìm kiếm chuyến đi, đặt vé và theo dõi trạng thái vé.</w:t>
      </w:r>
    </w:p>
    <w:p w14:paraId="1155F8FF">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Tích hợp công nghệ AI nhằm nâng cao trải nghiệm người dùng thông qua việc hỗ trợ tìm kiếm, giải đáp thông tin tự động và nhanh chóng. Ngoài ra, hệ thống còn cho phép quản trị viên thống kê doanh thu, theo dõi hiệu suất hoạt động, hỗ trợ mở rộng quy mô và tăng tính cạnh tranh trên thị trường.</w:t>
      </w:r>
    </w:p>
    <w:p w14:paraId="72E0E9B0">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Mục tiêu cuối cùng là xây dựng một nền tảng đặt vé hiện đại, dễ sử dụng, bảo mật và hiệu quả, phù hợp với nhu cầu thực tế của người dân, đặc biệt là trong thời kỳ chuyển đổi số.</w:t>
      </w:r>
    </w:p>
    <w:p w14:paraId="41EBFFF8">
      <w:pPr>
        <w:pStyle w:val="34"/>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sz w:val="26"/>
          <w:szCs w:val="26"/>
        </w:rPr>
      </w:pPr>
    </w:p>
    <w:p w14:paraId="1ACFCECD">
      <w:pPr>
        <w:pStyle w:val="34"/>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sz w:val="26"/>
          <w:szCs w:val="26"/>
        </w:rPr>
      </w:pPr>
    </w:p>
    <w:p w14:paraId="560829E5">
      <w:pPr>
        <w:pStyle w:val="147"/>
        <w:numPr>
          <w:ilvl w:val="0"/>
          <w:numId w:val="7"/>
        </w:numPr>
        <w:spacing w:after="0" w:line="360" w:lineRule="auto"/>
        <w:jc w:val="both"/>
        <w:outlineLvl w:val="0"/>
        <w:rPr>
          <w:rFonts w:hint="default" w:ascii="Times New Roman" w:hAnsi="Times New Roman" w:cs="Times New Roman"/>
          <w:b/>
          <w:sz w:val="26"/>
          <w:szCs w:val="26"/>
        </w:rPr>
      </w:pPr>
      <w:bookmarkStart w:id="8" w:name="_Toc28282"/>
      <w:bookmarkStart w:id="9" w:name="_Toc12131"/>
      <w:bookmarkStart w:id="10" w:name="_Toc27348"/>
      <w:bookmarkStart w:id="11" w:name="_Toc28696"/>
      <w:r>
        <w:rPr>
          <w:rFonts w:hint="default" w:ascii="Times New Roman" w:hAnsi="Times New Roman" w:cs="Times New Roman"/>
          <w:b/>
          <w:sz w:val="26"/>
          <w:szCs w:val="26"/>
        </w:rPr>
        <w:t>RÀNG BUỘC</w:t>
      </w:r>
      <w:bookmarkEnd w:id="8"/>
      <w:bookmarkEnd w:id="9"/>
      <w:bookmarkEnd w:id="10"/>
      <w:bookmarkEnd w:id="11"/>
    </w:p>
    <w:p w14:paraId="123C2371">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Dự án phải kết thúc trong thời gian 2,</w:t>
      </w:r>
      <w:r>
        <w:rPr>
          <w:rFonts w:hint="default" w:ascii="Times New Roman" w:hAnsi="Times New Roman" w:cs="Times New Roman"/>
          <w:sz w:val="26"/>
          <w:szCs w:val="26"/>
          <w:lang w:val="en-US"/>
        </w:rPr>
        <w:t>3</w:t>
      </w:r>
      <w:r>
        <w:rPr>
          <w:rFonts w:hint="default" w:ascii="Times New Roman" w:hAnsi="Times New Roman" w:cs="Times New Roman"/>
          <w:sz w:val="26"/>
          <w:szCs w:val="26"/>
        </w:rPr>
        <w:t xml:space="preserve"> tháng. </w:t>
      </w:r>
    </w:p>
    <w:p w14:paraId="28285316">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Chi phí cho dự án: Hạn chế. </w:t>
      </w:r>
    </w:p>
    <w:p w14:paraId="71E53885">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Nguồn lực: 5 người.</w:t>
      </w:r>
    </w:p>
    <w:p w14:paraId="0AACF047">
      <w:pPr>
        <w:pStyle w:val="147"/>
        <w:numPr>
          <w:ilvl w:val="0"/>
          <w:numId w:val="7"/>
        </w:numPr>
        <w:spacing w:after="0" w:line="360" w:lineRule="auto"/>
        <w:jc w:val="both"/>
        <w:outlineLvl w:val="0"/>
        <w:rPr>
          <w:rFonts w:hint="default" w:ascii="Times New Roman" w:hAnsi="Times New Roman" w:cs="Times New Roman"/>
          <w:b/>
          <w:sz w:val="26"/>
          <w:szCs w:val="26"/>
        </w:rPr>
      </w:pPr>
      <w:bookmarkStart w:id="12" w:name="_Toc20866"/>
      <w:bookmarkStart w:id="13" w:name="_Toc24050"/>
      <w:bookmarkStart w:id="14" w:name="_Toc10190"/>
      <w:bookmarkStart w:id="15" w:name="_Toc13993"/>
      <w:r>
        <w:rPr>
          <w:rFonts w:hint="default" w:ascii="Times New Roman" w:hAnsi="Times New Roman" w:cs="Times New Roman"/>
          <w:b/>
          <w:sz w:val="26"/>
          <w:szCs w:val="26"/>
        </w:rPr>
        <w:t>CÔNG CỤ VÀ PHƯƠNG PHÁP QUẢN LÝ HỆ THỐNG</w:t>
      </w:r>
      <w:bookmarkEnd w:id="12"/>
      <w:bookmarkEnd w:id="13"/>
      <w:bookmarkEnd w:id="14"/>
      <w:bookmarkEnd w:id="15"/>
    </w:p>
    <w:p w14:paraId="278A81CD">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Ngôn ngữ lập trình: PHP,  ReactJS v.v...</w:t>
      </w:r>
    </w:p>
    <w:p w14:paraId="07A25D2F">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Môi trường phát triển bao gồm Visual Code và một số công cụ gỡ lỗi.</w:t>
      </w:r>
    </w:p>
    <w:p w14:paraId="41725606">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Công cụ quản lý phiên bản, quản lý thay đổi Github.</w:t>
      </w:r>
    </w:p>
    <w:p w14:paraId="0443A3D9">
      <w:pPr>
        <w:pStyle w:val="147"/>
        <w:numPr>
          <w:ilvl w:val="0"/>
          <w:numId w:val="7"/>
        </w:numPr>
        <w:spacing w:after="0" w:line="360" w:lineRule="auto"/>
        <w:jc w:val="both"/>
        <w:outlineLvl w:val="0"/>
        <w:rPr>
          <w:rFonts w:hint="default" w:ascii="Times New Roman" w:hAnsi="Times New Roman" w:cs="Times New Roman"/>
          <w:b/>
          <w:sz w:val="26"/>
          <w:szCs w:val="26"/>
        </w:rPr>
      </w:pPr>
      <w:bookmarkStart w:id="16" w:name="_Toc25016"/>
      <w:bookmarkStart w:id="17" w:name="_Toc3663"/>
      <w:bookmarkStart w:id="18" w:name="_Toc20416"/>
      <w:bookmarkStart w:id="19" w:name="_Toc13740"/>
      <w:r>
        <w:rPr>
          <w:rFonts w:hint="default" w:ascii="Times New Roman" w:hAnsi="Times New Roman" w:cs="Times New Roman"/>
          <w:b/>
          <w:sz w:val="26"/>
          <w:szCs w:val="26"/>
        </w:rPr>
        <w:t>USER STORY TRONG HỆ THỐNG</w:t>
      </w:r>
      <w:bookmarkEnd w:id="16"/>
      <w:bookmarkEnd w:id="17"/>
      <w:bookmarkEnd w:id="18"/>
      <w:bookmarkEnd w:id="19"/>
    </w:p>
    <w:p w14:paraId="1AA366BE">
      <w:pPr>
        <w:pStyle w:val="3"/>
        <w:bidi w:val="0"/>
        <w:spacing w:line="240" w:lineRule="auto"/>
        <w:rPr>
          <w:rFonts w:hint="default" w:ascii="Times New Roman" w:hAnsi="Times New Roman" w:cs="Times New Roman"/>
          <w:color w:val="auto"/>
          <w:sz w:val="26"/>
          <w:szCs w:val="26"/>
          <w:lang w:val="vi-VN"/>
        </w:rPr>
      </w:pPr>
      <w:bookmarkStart w:id="20" w:name="_Toc22985"/>
      <w:bookmarkStart w:id="21" w:name="_Toc3903"/>
      <w:bookmarkStart w:id="22" w:name="_Toc10678"/>
      <w:r>
        <w:rPr>
          <w:rFonts w:hint="default" w:ascii="Times New Roman" w:hAnsi="Times New Roman" w:cs="Times New Roman"/>
          <w:color w:val="auto"/>
          <w:sz w:val="26"/>
          <w:szCs w:val="26"/>
          <w:lang w:val="vi-VN"/>
        </w:rPr>
        <w:t>5.1.</w:t>
      </w:r>
      <w:r>
        <w:rPr>
          <w:rFonts w:hint="default" w:ascii="Times New Roman" w:hAnsi="Times New Roman" w:cs="Times New Roman"/>
          <w:color w:val="auto"/>
          <w:sz w:val="26"/>
          <w:szCs w:val="26"/>
        </w:rPr>
        <w:t xml:space="preserve"> PB01 - Đăng nhập</w:t>
      </w:r>
      <w:bookmarkEnd w:id="20"/>
      <w:bookmarkEnd w:id="21"/>
      <w:bookmarkEnd w:id="22"/>
      <w:r>
        <w:rPr>
          <w:rFonts w:hint="default" w:ascii="Times New Roman" w:hAnsi="Times New Roman" w:cs="Times New Roman"/>
          <w:color w:val="auto"/>
          <w:sz w:val="26"/>
          <w:szCs w:val="26"/>
          <w:lang w:val="vi-VN"/>
        </w:rPr>
        <w:t xml:space="preserve"> </w:t>
      </w:r>
    </w:p>
    <w:p w14:paraId="3EB63599">
      <w:pPr>
        <w:rPr>
          <w:rFonts w:hint="default"/>
          <w:lang w:val="vi-VN"/>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1"/>
        <w:gridCol w:w="4519"/>
      </w:tblGrid>
      <w:tr w14:paraId="4A26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10441AF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19" w:type="dxa"/>
            <w:shd w:val="clear" w:color="auto" w:fill="B8CCE4" w:themeFill="accent1" w:themeFillTint="66"/>
          </w:tcPr>
          <w:p w14:paraId="482D62F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PB01</w:t>
            </w:r>
          </w:p>
        </w:tc>
      </w:tr>
      <w:tr w14:paraId="1E31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073B3E8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19" w:type="dxa"/>
            <w:shd w:val="clear" w:color="auto" w:fill="B8CCE4" w:themeFill="accent1" w:themeFillTint="66"/>
          </w:tcPr>
          <w:p w14:paraId="2049790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(Admin, Khách hàng)</w:t>
            </w:r>
          </w:p>
        </w:tc>
      </w:tr>
      <w:tr w14:paraId="6C9C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4664E78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19" w:type="dxa"/>
            <w:shd w:val="clear" w:color="auto" w:fill="B8CCE4" w:themeFill="accent1" w:themeFillTint="66"/>
          </w:tcPr>
          <w:p w14:paraId="64D0829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đăng nhập vào hệ thống để sử dụng các chức năng phù hợp với vai trò.</w:t>
            </w:r>
          </w:p>
        </w:tc>
      </w:tr>
      <w:tr w14:paraId="0307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0E1D2B4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19" w:type="dxa"/>
          </w:tcPr>
          <w:p w14:paraId="151D9E5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vào giao diện đăng nhập.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Nhập số điện thoại vào ô [Số điện thoại].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Nhập mật khẩu vào ô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Hệ thống kiểm tra thông tin: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5.1. Nếu số điện thoại sai, hiển thị: “Sai số điện thoại hoặc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5.2. Nếu mật khẩu sai, hiển thị: “Sai số điện thoại hoặc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5.3. Nếu hợp lệ, chuyển đến giao diện người dùng tương ứng.</w:t>
            </w:r>
          </w:p>
        </w:tc>
      </w:tr>
      <w:tr w14:paraId="3834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1CFD9EF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19" w:type="dxa"/>
          </w:tcPr>
          <w:p w14:paraId="7065EAD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có tài khoản hợp lệ trong hệ thống.</w:t>
            </w:r>
          </w:p>
        </w:tc>
      </w:tr>
      <w:tr w14:paraId="7862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4A626FE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19" w:type="dxa"/>
          </w:tcPr>
          <w:p w14:paraId="53F2CA7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Hệ thống phải kết nối được với cơ sở dữ liệu để xác thực thông tin đăng nhập.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Thông tin đăng nhập phải được mã hóa trước khi gửi lên server để đảm bảo bảo mật.</w:t>
            </w:r>
          </w:p>
        </w:tc>
      </w:tr>
    </w:tbl>
    <w:p w14:paraId="4DBA993F">
      <w:pPr>
        <w:bidi w:val="0"/>
        <w:spacing w:line="240" w:lineRule="auto"/>
        <w:outlineLvl w:val="9"/>
        <w:rPr>
          <w:rFonts w:hint="default" w:ascii="Times New Roman" w:hAnsi="Times New Roman" w:cs="Times New Roman"/>
          <w:color w:val="auto"/>
          <w:sz w:val="26"/>
          <w:szCs w:val="26"/>
          <w:lang w:val="vi-VN"/>
        </w:rPr>
      </w:pPr>
      <w:bookmarkStart w:id="23" w:name="_Toc21272"/>
      <w:bookmarkStart w:id="24" w:name="_Toc22314"/>
      <w:bookmarkStart w:id="25" w:name="_Toc5878"/>
    </w:p>
    <w:p w14:paraId="12D2EF59">
      <w:pPr>
        <w:pStyle w:val="3"/>
        <w:bidi w:val="0"/>
        <w:spacing w:line="240" w:lineRule="auto"/>
        <w:outlineLvl w:val="1"/>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5.2.</w:t>
      </w:r>
      <w:r>
        <w:rPr>
          <w:rFonts w:hint="default" w:ascii="Times New Roman" w:hAnsi="Times New Roman" w:cs="Times New Roman"/>
          <w:color w:val="auto"/>
          <w:sz w:val="26"/>
          <w:szCs w:val="26"/>
        </w:rPr>
        <w:t xml:space="preserve"> PB02 - Đăng ký</w:t>
      </w:r>
      <w:bookmarkEnd w:id="23"/>
      <w:bookmarkEnd w:id="24"/>
      <w:bookmarkEnd w:id="25"/>
    </w:p>
    <w:p w14:paraId="41B41A49">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4478"/>
      </w:tblGrid>
      <w:tr w14:paraId="2EFC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0B007B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78" w:type="dxa"/>
            <w:shd w:val="clear" w:color="auto" w:fill="B8CCE4" w:themeFill="accent1" w:themeFillTint="66"/>
          </w:tcPr>
          <w:p w14:paraId="3C6D662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PB02</w:t>
            </w:r>
          </w:p>
        </w:tc>
      </w:tr>
      <w:tr w14:paraId="52AE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0FCC7D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78" w:type="dxa"/>
            <w:shd w:val="clear" w:color="auto" w:fill="B8CCE4" w:themeFill="accent1" w:themeFillTint="66"/>
          </w:tcPr>
          <w:p w14:paraId="17D38BB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 Khách vãng lai</w:t>
            </w:r>
          </w:p>
        </w:tc>
      </w:tr>
      <w:tr w14:paraId="699C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76C63D5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78" w:type="dxa"/>
            <w:shd w:val="clear" w:color="auto" w:fill="B8CCE4" w:themeFill="accent1" w:themeFillTint="66"/>
          </w:tcPr>
          <w:p w14:paraId="72CA7E1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tạo tài khoản mới để sử dụng các chức năng đặt vé.</w:t>
            </w:r>
          </w:p>
        </w:tc>
      </w:tr>
      <w:tr w14:paraId="5F8B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71012A3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78" w:type="dxa"/>
          </w:tcPr>
          <w:p w14:paraId="16521A9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vào giao diện Đăng ký.</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Nhập họ tên, số điện thoại, mật khẩu, xác nhận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Nhấn nút [Đăng ký].</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Hệ thống kiểm tra: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4.1. Nếu số điện thoại đã tồn tại → thông báo lỗi.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4.2. Nếu mật khẩu không khớp → thông báo lỗi.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4.3. Nếu hợp lệ → tạo tài khoản và chuyển đến trang đăng nhập.</w:t>
            </w:r>
          </w:p>
        </w:tc>
      </w:tr>
      <w:tr w14:paraId="44E7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159DAB6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78" w:type="dxa"/>
          </w:tcPr>
          <w:p w14:paraId="6F2309C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truy cập hệ thống.</w:t>
            </w:r>
          </w:p>
        </w:tc>
      </w:tr>
      <w:tr w14:paraId="3DB2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62ADB7C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78" w:type="dxa"/>
          </w:tcPr>
          <w:p w14:paraId="0CA1ACA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Số điện thoại không được trùng.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Mật khẩu phải đủ mạnh.</w:t>
            </w:r>
          </w:p>
        </w:tc>
      </w:tr>
    </w:tbl>
    <w:p w14:paraId="06F36C1A">
      <w:pPr>
        <w:pStyle w:val="3"/>
        <w:bidi w:val="0"/>
        <w:spacing w:line="240" w:lineRule="auto"/>
        <w:rPr>
          <w:rFonts w:hint="default" w:ascii="Times New Roman" w:hAnsi="Times New Roman" w:cs="Times New Roman"/>
          <w:color w:val="auto"/>
          <w:sz w:val="26"/>
          <w:szCs w:val="26"/>
        </w:rPr>
      </w:pPr>
      <w:bookmarkStart w:id="26" w:name="_Toc14764"/>
      <w:bookmarkStart w:id="27" w:name="_Toc27424"/>
      <w:bookmarkStart w:id="28" w:name="_Toc20285"/>
      <w:r>
        <w:rPr>
          <w:rFonts w:hint="default" w:ascii="Times New Roman" w:hAnsi="Times New Roman" w:cs="Times New Roman"/>
          <w:color w:val="auto"/>
          <w:sz w:val="26"/>
          <w:szCs w:val="26"/>
          <w:lang w:val="vi-VN"/>
        </w:rPr>
        <w:t>5.3.</w:t>
      </w:r>
      <w:r>
        <w:rPr>
          <w:rFonts w:hint="default" w:ascii="Times New Roman" w:hAnsi="Times New Roman" w:cs="Times New Roman"/>
          <w:color w:val="auto"/>
          <w:sz w:val="26"/>
          <w:szCs w:val="26"/>
        </w:rPr>
        <w:t xml:space="preserve"> PB03 - Đăng xuất</w:t>
      </w:r>
      <w:bookmarkEnd w:id="26"/>
      <w:bookmarkEnd w:id="27"/>
      <w:bookmarkEnd w:id="28"/>
    </w:p>
    <w:p w14:paraId="1CDE4D29">
      <w:pPr>
        <w:rPr>
          <w:rFonts w:hint="default"/>
          <w:lang w:val="vi-VN"/>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4478"/>
      </w:tblGrid>
      <w:tr w14:paraId="5452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3AFDB9E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78" w:type="dxa"/>
            <w:shd w:val="clear" w:color="auto" w:fill="B8CCE4" w:themeFill="accent1" w:themeFillTint="66"/>
          </w:tcPr>
          <w:p w14:paraId="3E146D7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PB03</w:t>
            </w:r>
          </w:p>
        </w:tc>
      </w:tr>
      <w:tr w14:paraId="673D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1AA1CEF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78" w:type="dxa"/>
            <w:shd w:val="clear" w:color="auto" w:fill="B8CCE4" w:themeFill="accent1" w:themeFillTint="66"/>
          </w:tcPr>
          <w:p w14:paraId="680B516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Khách hàng</w:t>
            </w:r>
          </w:p>
        </w:tc>
      </w:tr>
      <w:tr w14:paraId="6A5F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F02B73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78" w:type="dxa"/>
            <w:shd w:val="clear" w:color="auto" w:fill="B8CCE4" w:themeFill="accent1" w:themeFillTint="66"/>
          </w:tcPr>
          <w:p w14:paraId="2E37A00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thoát khỏi hệ thống để đảm bảo an toàn tài khoản.</w:t>
            </w:r>
          </w:p>
        </w:tc>
      </w:tr>
      <w:tr w14:paraId="68C9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55B7956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78" w:type="dxa"/>
          </w:tcPr>
          <w:p w14:paraId="29B7823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 Người dùng nhấn vào biểu tượng tài khoản.</w:t>
            </w:r>
            <w:r>
              <w:rPr>
                <w:rFonts w:hint="default" w:ascii="Times New Roman" w:hAnsi="Times New Roman" w:cs="Times New Roman"/>
                <w:sz w:val="26"/>
                <w:szCs w:val="26"/>
              </w:rPr>
              <w:br w:type="textWrapping"/>
            </w:r>
            <w:r>
              <w:rPr>
                <w:rFonts w:hint="default" w:ascii="Times New Roman" w:hAnsi="Times New Roman" w:cs="Times New Roman"/>
                <w:sz w:val="26"/>
                <w:szCs w:val="26"/>
              </w:rPr>
              <w:t>2. Chọn chức năng [Đăng xuất khỏi hệ thống].</w:t>
            </w:r>
            <w:r>
              <w:rPr>
                <w:rFonts w:hint="default" w:ascii="Times New Roman" w:hAnsi="Times New Roman" w:cs="Times New Roman"/>
                <w:sz w:val="26"/>
                <w:szCs w:val="26"/>
              </w:rPr>
              <w:br w:type="textWrapping"/>
            </w:r>
            <w:r>
              <w:rPr>
                <w:rFonts w:hint="default" w:ascii="Times New Roman" w:hAnsi="Times New Roman" w:cs="Times New Roman"/>
                <w:sz w:val="26"/>
                <w:szCs w:val="26"/>
              </w:rPr>
              <w:t>3. Hệ thống hiển thị hộp thoại xác nhận.</w:t>
            </w:r>
            <w:r>
              <w:rPr>
                <w:rFonts w:hint="default" w:ascii="Times New Roman" w:hAnsi="Times New Roman" w:cs="Times New Roman"/>
                <w:sz w:val="26"/>
                <w:szCs w:val="26"/>
              </w:rPr>
              <w:br w:type="textWrapping"/>
            </w:r>
            <w:r>
              <w:rPr>
                <w:rFonts w:hint="default" w:ascii="Times New Roman" w:hAnsi="Times New Roman" w:cs="Times New Roman"/>
                <w:sz w:val="26"/>
                <w:szCs w:val="26"/>
              </w:rPr>
              <w:t>4. Người dùng chọn [Xác nhận].</w:t>
            </w:r>
            <w:r>
              <w:rPr>
                <w:rFonts w:hint="default" w:ascii="Times New Roman" w:hAnsi="Times New Roman" w:cs="Times New Roman"/>
                <w:sz w:val="26"/>
                <w:szCs w:val="26"/>
              </w:rPr>
              <w:br w:type="textWrapping"/>
            </w:r>
            <w:r>
              <w:rPr>
                <w:rFonts w:hint="default" w:ascii="Times New Roman" w:hAnsi="Times New Roman" w:cs="Times New Roman"/>
                <w:sz w:val="26"/>
                <w:szCs w:val="26"/>
              </w:rPr>
              <w:t>5. Hệ thống đăng xuất và chuyển về trang chủ.</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OK: hệ thống thực hiện hành động.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Cancel: hệ thống hủy thao tác và quay lại trạng thái trước.</w:t>
            </w:r>
          </w:p>
        </w:tc>
      </w:tr>
      <w:tr w14:paraId="6DD1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5FA1F32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78" w:type="dxa"/>
          </w:tcPr>
          <w:p w14:paraId="333C067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đang đăng nhập.</w:t>
            </w:r>
          </w:p>
        </w:tc>
      </w:tr>
      <w:tr w14:paraId="3C2B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675BF58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78" w:type="dxa"/>
          </w:tcPr>
          <w:p w14:paraId="073184F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Sau khi đăng xuất không thể quay lại trang cá nhân bằng nút back.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Phiên đăng nhập bị xoá khỏi hệ thống.</w:t>
            </w:r>
          </w:p>
        </w:tc>
      </w:tr>
    </w:tbl>
    <w:p w14:paraId="6E4449AC">
      <w:pPr>
        <w:spacing w:line="240" w:lineRule="auto"/>
        <w:rPr>
          <w:rFonts w:hint="default" w:ascii="Times New Roman" w:hAnsi="Times New Roman" w:cs="Times New Roman"/>
          <w:color w:val="auto"/>
          <w:sz w:val="26"/>
          <w:szCs w:val="26"/>
          <w:lang w:val="vi-VN"/>
        </w:rPr>
      </w:pPr>
      <w:bookmarkStart w:id="29" w:name="_Toc22446"/>
      <w:bookmarkStart w:id="30" w:name="_Toc14452"/>
      <w:bookmarkStart w:id="31" w:name="_Toc29585"/>
    </w:p>
    <w:p w14:paraId="5F68FD94">
      <w:pPr>
        <w:pStyle w:val="3"/>
        <w:bidi w:val="0"/>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5.4.</w:t>
      </w:r>
      <w:r>
        <w:rPr>
          <w:rFonts w:hint="default" w:ascii="Times New Roman" w:hAnsi="Times New Roman" w:cs="Times New Roman"/>
          <w:color w:val="auto"/>
          <w:sz w:val="26"/>
          <w:szCs w:val="26"/>
        </w:rPr>
        <w:t xml:space="preserve"> PB04 - </w:t>
      </w:r>
      <w:r>
        <w:rPr>
          <w:rFonts w:hint="default" w:ascii="Times New Roman" w:hAnsi="Times New Roman" w:cs="Times New Roman"/>
          <w:color w:val="auto"/>
          <w:sz w:val="26"/>
          <w:szCs w:val="26"/>
          <w:lang w:val="vi-VN"/>
        </w:rPr>
        <w:t>Quên</w:t>
      </w:r>
      <w:r>
        <w:rPr>
          <w:rFonts w:hint="default" w:ascii="Times New Roman" w:hAnsi="Times New Roman" w:cs="Times New Roman"/>
          <w:color w:val="auto"/>
          <w:sz w:val="26"/>
          <w:szCs w:val="26"/>
        </w:rPr>
        <w:t xml:space="preserve"> mật khẩu</w:t>
      </w:r>
      <w:bookmarkEnd w:id="29"/>
      <w:bookmarkEnd w:id="30"/>
      <w:bookmarkEnd w:id="31"/>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4478"/>
      </w:tblGrid>
      <w:tr w14:paraId="7937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5EAAE4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78" w:type="dxa"/>
            <w:shd w:val="clear" w:color="auto" w:fill="B8CCE4" w:themeFill="accent1" w:themeFillTint="66"/>
          </w:tcPr>
          <w:p w14:paraId="20A83CB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PB04</w:t>
            </w:r>
          </w:p>
        </w:tc>
      </w:tr>
      <w:tr w14:paraId="6EE9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F1571F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78" w:type="dxa"/>
            <w:shd w:val="clear" w:color="auto" w:fill="B8CCE4" w:themeFill="accent1" w:themeFillTint="66"/>
          </w:tcPr>
          <w:p w14:paraId="142983A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3CD6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73DCA46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78" w:type="dxa"/>
            <w:shd w:val="clear" w:color="auto" w:fill="B8CCE4" w:themeFill="accent1" w:themeFillTint="66"/>
          </w:tcPr>
          <w:p w14:paraId="601F1AE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Cho phép người dùng lấy lại mật khẩu khi bị quên.</w:t>
            </w:r>
          </w:p>
        </w:tc>
      </w:tr>
      <w:tr w14:paraId="6F2E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1A4F0F7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78" w:type="dxa"/>
          </w:tcPr>
          <w:p w14:paraId="49BE6A11">
            <w:pPr>
              <w:numPr>
                <w:ilvl w:val="0"/>
                <w:numId w:val="11"/>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chọn chức năng [Quên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Nhập </w:t>
            </w:r>
            <w:r>
              <w:rPr>
                <w:rFonts w:hint="default" w:ascii="Times New Roman" w:hAnsi="Times New Roman" w:eastAsia="Times New Roman" w:cs="Times New Roman"/>
                <w:sz w:val="26"/>
                <w:szCs w:val="26"/>
                <w:lang w:val="vi-VN"/>
              </w:rPr>
              <w:t xml:space="preserve">số điện thoại </w:t>
            </w:r>
            <w:r>
              <w:rPr>
                <w:rFonts w:hint="default" w:ascii="Times New Roman" w:hAnsi="Times New Roman" w:eastAsia="Times New Roman" w:cs="Times New Roman"/>
                <w:sz w:val="26"/>
                <w:szCs w:val="26"/>
              </w:rPr>
              <w:t>đã đăng ký</w:t>
            </w:r>
            <w:r>
              <w:rPr>
                <w:rFonts w:hint="default" w:ascii="Times New Roman" w:hAnsi="Times New Roman" w:eastAsia="Times New Roman" w:cs="Times New Roman"/>
                <w:sz w:val="26"/>
                <w:szCs w:val="26"/>
                <w:lang w:val="en-US"/>
              </w:rPr>
              <w:t xml:space="preserve"> tài khoản</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vi-VN"/>
              </w:rPr>
              <w:t>3</w:t>
            </w:r>
            <w:r>
              <w:rPr>
                <w:rFonts w:hint="default" w:ascii="Times New Roman" w:hAnsi="Times New Roman" w:eastAsia="Times New Roman" w:cs="Times New Roman"/>
                <w:sz w:val="26"/>
                <w:szCs w:val="26"/>
              </w:rPr>
              <w:t>. Nhấn [Tiếp tục].</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Nếu xác minh đúng → chuyển đến giao diện đặt lại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6. Nhập mật khẩu mới và xác nhận.</w:t>
            </w:r>
          </w:p>
          <w:p w14:paraId="66088747">
            <w:pPr>
              <w:numPr>
                <w:ilvl w:val="0"/>
                <w:numId w:val="0"/>
              </w:numPr>
              <w:spacing w:after="0" w:line="240" w:lineRule="auto"/>
              <w:rPr>
                <w:rFonts w:hint="default" w:ascii="Times New Roman" w:hAnsi="Times New Roman" w:eastAsia="Times New Roman" w:cs="Times New Roman"/>
                <w:sz w:val="26"/>
                <w:szCs w:val="26"/>
              </w:rPr>
            </w:pPr>
            <w:r>
              <w:rPr>
                <w:rFonts w:hint="default" w:ascii="Times New Roman" w:hAnsi="Times New Roman" w:cs="Times New Roman"/>
                <w:sz w:val="26"/>
                <w:szCs w:val="26"/>
              </w:rPr>
              <w:t>7. Nhấn [Xác nhận] để hoàn tất.</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OK: hệ thống thực hiện hành động.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Cancel: hệ thống hủy thao tác và quay lại trạng thái trước.</w:t>
            </w:r>
          </w:p>
        </w:tc>
      </w:tr>
      <w:tr w14:paraId="00D7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32864CB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78" w:type="dxa"/>
          </w:tcPr>
          <w:p w14:paraId="7B33E45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Tài khoản đã đăng ký số điện thoại.</w:t>
            </w:r>
          </w:p>
        </w:tc>
      </w:tr>
      <w:tr w14:paraId="6CAB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200B415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78" w:type="dxa"/>
          </w:tcPr>
          <w:p w14:paraId="719AD30E">
            <w:pPr>
              <w:numPr>
                <w:ilvl w:val="0"/>
                <w:numId w:val="12"/>
              </w:num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lang w:val="vi-VN"/>
              </w:rPr>
              <w:t>S</w:t>
            </w:r>
            <w:r>
              <w:rPr>
                <w:rFonts w:hint="default" w:ascii="Times New Roman" w:hAnsi="Times New Roman" w:eastAsia="Times New Roman" w:cs="Times New Roman"/>
                <w:sz w:val="26"/>
                <w:szCs w:val="26"/>
              </w:rPr>
              <w:t>ố điện thoại phải trùng khớp với dữ liệu hệ thống.</w:t>
            </w:r>
          </w:p>
        </w:tc>
      </w:tr>
    </w:tbl>
    <w:p w14:paraId="77132C52">
      <w:pPr>
        <w:spacing w:line="240" w:lineRule="auto"/>
        <w:rPr>
          <w:rFonts w:hint="default" w:ascii="Times New Roman" w:hAnsi="Times New Roman" w:cs="Times New Roman"/>
          <w:color w:val="auto"/>
          <w:sz w:val="26"/>
          <w:szCs w:val="26"/>
          <w:lang w:val="vi-VN"/>
        </w:rPr>
      </w:pPr>
      <w:bookmarkStart w:id="32" w:name="_Toc4137"/>
      <w:bookmarkStart w:id="33" w:name="_Toc2391"/>
    </w:p>
    <w:p w14:paraId="3CB99473">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PB</w:t>
      </w:r>
      <w:r>
        <w:rPr>
          <w:rFonts w:hint="default" w:ascii="Times New Roman" w:hAnsi="Times New Roman" w:cs="Times New Roman"/>
          <w:color w:val="auto"/>
          <w:sz w:val="26"/>
          <w:szCs w:val="26"/>
          <w:lang w:val="en-US"/>
        </w:rPr>
        <w:t>0</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 Tìm </w:t>
      </w:r>
      <w:r>
        <w:rPr>
          <w:rFonts w:hint="default" w:ascii="Times New Roman" w:hAnsi="Times New Roman" w:cs="Times New Roman"/>
          <w:color w:val="auto"/>
          <w:sz w:val="26"/>
          <w:szCs w:val="26"/>
          <w:lang w:val="vi-VN"/>
        </w:rPr>
        <w:t xml:space="preserve">kiếm </w:t>
      </w:r>
      <w:r>
        <w:rPr>
          <w:rFonts w:hint="default" w:ascii="Times New Roman" w:hAnsi="Times New Roman" w:cs="Times New Roman"/>
          <w:color w:val="auto"/>
          <w:sz w:val="26"/>
          <w:szCs w:val="26"/>
        </w:rPr>
        <w:t>chuyến xe</w:t>
      </w:r>
      <w:bookmarkEnd w:id="32"/>
      <w:bookmarkEnd w:id="33"/>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7C68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1D6C13F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61410727">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w:t>
            </w:r>
            <w:r>
              <w:rPr>
                <w:rFonts w:hint="default" w:ascii="Times New Roman" w:hAnsi="Times New Roman" w:eastAsia="Times New Roman" w:cs="Times New Roman"/>
                <w:sz w:val="26"/>
                <w:szCs w:val="26"/>
                <w:lang w:val="vi-VN"/>
              </w:rPr>
              <w:t>05</w:t>
            </w:r>
          </w:p>
        </w:tc>
      </w:tr>
      <w:tr w14:paraId="29A5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39D3629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590BFA4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 Khách vãng lai</w:t>
            </w:r>
          </w:p>
        </w:tc>
      </w:tr>
      <w:tr w14:paraId="51DA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0873158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74D9027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Cho phép người dùng tra cứu các chuyến xe còn hoạt động theo điều kiện tìm kiếm.</w:t>
            </w:r>
          </w:p>
        </w:tc>
      </w:tr>
      <w:tr w14:paraId="72D1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B75BF0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65AF28B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Trên trang chủ, nhập điểm đi, điểm đến và ngày đi.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Nhấn [Tìm chuyến].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Hệ thống hiển thị danh sách các chuyến xe phù hợp.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Nếu không có chuyến → hiển thị thông báo tương ứng.</w:t>
            </w:r>
          </w:p>
        </w:tc>
      </w:tr>
      <w:tr w14:paraId="00D8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AC376C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70A9624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249D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BCF0D4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7254FB6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tin tìm kiếm phải hợp lệ, không để trống.</w:t>
            </w:r>
          </w:p>
        </w:tc>
      </w:tr>
    </w:tbl>
    <w:p w14:paraId="112E66C7">
      <w:pPr>
        <w:pStyle w:val="3"/>
        <w:spacing w:line="240" w:lineRule="auto"/>
        <w:rPr>
          <w:rFonts w:hint="default" w:ascii="Times New Roman" w:hAnsi="Times New Roman" w:cs="Times New Roman"/>
          <w:color w:val="auto"/>
          <w:sz w:val="26"/>
          <w:szCs w:val="26"/>
        </w:rPr>
      </w:pPr>
      <w:bookmarkStart w:id="34" w:name="_Toc23136"/>
      <w:bookmarkStart w:id="35" w:name="_Toc98"/>
      <w:bookmarkStart w:id="36" w:name="_Toc1648"/>
    </w:p>
    <w:p w14:paraId="0BDFE5CD">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PB0</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 Đặt vé</w:t>
      </w:r>
      <w:bookmarkEnd w:id="34"/>
      <w:bookmarkEnd w:id="35"/>
      <w:bookmarkEnd w:id="36"/>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3D9D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shd w:val="clear" w:color="auto" w:fill="B8CCE4" w:themeFill="accent1" w:themeFillTint="66"/>
          </w:tcPr>
          <w:p w14:paraId="0F4E212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5DFE79B3">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PB0</w:t>
            </w:r>
            <w:r>
              <w:rPr>
                <w:rFonts w:hint="default" w:ascii="Times New Roman" w:hAnsi="Times New Roman" w:eastAsia="Times New Roman" w:cs="Times New Roman"/>
                <w:sz w:val="26"/>
                <w:szCs w:val="26"/>
                <w:lang w:val="vi-VN"/>
              </w:rPr>
              <w:t>6</w:t>
            </w:r>
          </w:p>
        </w:tc>
      </w:tr>
      <w:tr w14:paraId="7D15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400889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4E8D778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5455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4805EE5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0661A8F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chọn chuyến xe và đặt vé.</w:t>
            </w:r>
          </w:p>
        </w:tc>
      </w:tr>
      <w:tr w14:paraId="3D06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19DBFB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5AC0701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đăng nhập vào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Tìm chuyến xe theo điểm đi, điểm đến, ngày đi</w:t>
            </w:r>
            <w:r>
              <w:rPr>
                <w:rFonts w:hint="default" w:ascii="Times New Roman" w:hAnsi="Times New Roman" w:eastAsia="Times New Roman" w:cs="Times New Roman"/>
                <w:sz w:val="26"/>
                <w:szCs w:val="26"/>
                <w:lang w:val="en-US"/>
              </w:rPr>
              <w:t>, số vé</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Chọn chuyến xe phù hợp.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Chọn ghế còn trống.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Nhấn [Đặt vé] để xác nhận.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6. Hệ thống giữ chỗ và chuyển đến bước thanh toán.</w:t>
            </w:r>
          </w:p>
        </w:tc>
      </w:tr>
      <w:tr w14:paraId="7CA2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D33813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649DD3F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đăng nhập.</w:t>
            </w:r>
          </w:p>
        </w:tc>
      </w:tr>
      <w:tr w14:paraId="2AA9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C84632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58157A4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Không đặt ghế đã được giữ trước.</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Chỉ đặt vé cho chuyến chưa khởi hành.</w:t>
            </w:r>
          </w:p>
        </w:tc>
      </w:tr>
    </w:tbl>
    <w:p w14:paraId="6EBAAF8B">
      <w:pPr>
        <w:pStyle w:val="3"/>
        <w:spacing w:line="240" w:lineRule="auto"/>
        <w:rPr>
          <w:rFonts w:hint="default" w:ascii="Times New Roman" w:hAnsi="Times New Roman" w:cs="Times New Roman"/>
          <w:color w:val="auto"/>
          <w:sz w:val="26"/>
          <w:szCs w:val="26"/>
        </w:rPr>
      </w:pPr>
      <w:bookmarkStart w:id="37" w:name="_Toc16342"/>
      <w:bookmarkStart w:id="38" w:name="_Toc14417"/>
      <w:bookmarkStart w:id="39" w:name="_Toc12076"/>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PB0</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 Xem </w:t>
      </w:r>
      <w:r>
        <w:rPr>
          <w:rFonts w:hint="default" w:ascii="Times New Roman" w:hAnsi="Times New Roman" w:cs="Times New Roman"/>
          <w:color w:val="auto"/>
          <w:sz w:val="26"/>
          <w:szCs w:val="26"/>
          <w:lang w:val="vi-VN"/>
        </w:rPr>
        <w:t xml:space="preserve">thông tin </w:t>
      </w:r>
      <w:r>
        <w:rPr>
          <w:rFonts w:hint="default" w:ascii="Times New Roman" w:hAnsi="Times New Roman" w:cs="Times New Roman"/>
          <w:color w:val="auto"/>
          <w:sz w:val="26"/>
          <w:szCs w:val="26"/>
        </w:rPr>
        <w:t>chi tiết</w:t>
      </w:r>
      <w:r>
        <w:rPr>
          <w:rFonts w:hint="default" w:ascii="Times New Roman" w:hAnsi="Times New Roman" w:cs="Times New Roman"/>
          <w:color w:val="auto"/>
          <w:sz w:val="26"/>
          <w:szCs w:val="26"/>
          <w:lang w:val="vi-VN"/>
        </w:rPr>
        <w:t xml:space="preserve"> của</w:t>
      </w:r>
      <w:r>
        <w:rPr>
          <w:rFonts w:hint="default" w:ascii="Times New Roman" w:hAnsi="Times New Roman" w:cs="Times New Roman"/>
          <w:color w:val="auto"/>
          <w:sz w:val="26"/>
          <w:szCs w:val="26"/>
        </w:rPr>
        <w:t xml:space="preserve"> vé</w:t>
      </w:r>
      <w:bookmarkEnd w:id="37"/>
      <w:bookmarkEnd w:id="38"/>
      <w:bookmarkEnd w:id="39"/>
    </w:p>
    <w:p w14:paraId="2095094F">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7D1F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3DED972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3A6FC9BF">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PB0</w:t>
            </w:r>
            <w:r>
              <w:rPr>
                <w:rFonts w:hint="default" w:ascii="Times New Roman" w:hAnsi="Times New Roman" w:eastAsia="Times New Roman" w:cs="Times New Roman"/>
                <w:sz w:val="26"/>
                <w:szCs w:val="26"/>
                <w:lang w:val="vi-VN"/>
              </w:rPr>
              <w:t>7</w:t>
            </w:r>
          </w:p>
        </w:tc>
      </w:tr>
      <w:tr w14:paraId="4409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637FD5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010C284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3D6B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1872148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436A6F8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Cho phép người dùng xem lại thông tin vé đã đặt.</w:t>
            </w:r>
          </w:p>
        </w:tc>
      </w:tr>
      <w:tr w14:paraId="1C68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456BC3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5237D85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chức năng [</w:t>
            </w:r>
            <w:r>
              <w:rPr>
                <w:rFonts w:hint="default" w:ascii="Times New Roman" w:hAnsi="Times New Roman" w:eastAsia="Times New Roman" w:cs="Times New Roman"/>
                <w:sz w:val="26"/>
                <w:szCs w:val="26"/>
                <w:lang w:val="en-US"/>
              </w:rPr>
              <w:t>Xem chi tiết vé</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Danh sách vé hiển thị trên giao diện.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Người dùng chọn một vé để xem chi tiết.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4.Các vé xe sẽ hiển thị các thông tin như điểm đi, điểm đến, thời gian xuất phát, số ghế, mã vé,...</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Hệ thống hiển thị thông tin chuyến xe, số ghế, mã vé, trạng thái thanh toán.</w:t>
            </w:r>
          </w:p>
        </w:tc>
      </w:tr>
      <w:tr w14:paraId="2390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AAB714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6BAEC32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đăng nhập và có vé hợp lệ.</w:t>
            </w:r>
          </w:p>
        </w:tc>
      </w:tr>
      <w:tr w14:paraId="54C87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69E424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50B84ED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 xem được các vé thuộc tài khoản đang đăng nhập.</w:t>
            </w:r>
          </w:p>
        </w:tc>
      </w:tr>
    </w:tbl>
    <w:p w14:paraId="161D6BD9">
      <w:pPr>
        <w:pStyle w:val="3"/>
        <w:spacing w:line="240" w:lineRule="auto"/>
        <w:rPr>
          <w:rFonts w:hint="default" w:ascii="Times New Roman" w:hAnsi="Times New Roman" w:cs="Times New Roman"/>
          <w:color w:val="auto"/>
          <w:sz w:val="26"/>
          <w:szCs w:val="26"/>
        </w:rPr>
      </w:pPr>
      <w:bookmarkStart w:id="40" w:name="_Toc17916"/>
      <w:bookmarkStart w:id="41" w:name="_Toc32192"/>
      <w:bookmarkStart w:id="42" w:name="_Toc32538"/>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PB08 - Thanh toán</w:t>
      </w:r>
      <w:bookmarkEnd w:id="40"/>
      <w:bookmarkEnd w:id="41"/>
      <w:bookmarkEnd w:id="42"/>
    </w:p>
    <w:p w14:paraId="65BE0792">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0B5D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047A492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27B679A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PB08</w:t>
            </w:r>
          </w:p>
        </w:tc>
      </w:tr>
      <w:tr w14:paraId="07D1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5517CC6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099CC7D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53CE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50C8C8A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05C61B9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thực hiện thanh toán vé đã đặt bằng ví điện tử.</w:t>
            </w:r>
          </w:p>
        </w:tc>
      </w:tr>
      <w:tr w14:paraId="5A50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0A3FF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1A97E2E5">
            <w:pPr>
              <w:numPr>
                <w:ilvl w:val="0"/>
                <w:numId w:val="13"/>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Sau khi chọn ghế</w:t>
            </w:r>
            <w:r>
              <w:rPr>
                <w:rFonts w:hint="default" w:ascii="Times New Roman" w:hAnsi="Times New Roman" w:eastAsia="Times New Roman" w:cs="Times New Roman"/>
                <w:sz w:val="26"/>
                <w:szCs w:val="26"/>
                <w:lang w:val="en-US"/>
              </w:rPr>
              <w:t xml:space="preserve"> còn trống hợp lệ,</w:t>
            </w:r>
            <w:r>
              <w:rPr>
                <w:rFonts w:hint="default" w:ascii="Times New Roman" w:hAnsi="Times New Roman" w:eastAsia="Times New Roman" w:cs="Times New Roman"/>
                <w:sz w:val="26"/>
                <w:szCs w:val="26"/>
              </w:rPr>
              <w:t xml:space="preserve"> nhấn [Đặt vé], hệ thống chuyển đến giao diện thanh toán.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Người dùng chọn phương thức thanh toán (Momo, VNPAY...).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3.Điền thông tin tài khoản thanh toán.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4</w:t>
            </w:r>
            <w:r>
              <w:rPr>
                <w:rFonts w:hint="default" w:ascii="Times New Roman" w:hAnsi="Times New Roman" w:eastAsia="Times New Roman" w:cs="Times New Roman"/>
                <w:sz w:val="26"/>
                <w:szCs w:val="26"/>
              </w:rPr>
              <w:t>. Nhấn [Xác nhận thanh toán].</w:t>
            </w:r>
          </w:p>
          <w:p w14:paraId="4729EA4E">
            <w:pPr>
              <w:numPr>
                <w:ilvl w:val="0"/>
                <w:numId w:val="7"/>
              </w:numPr>
              <w:spacing w:after="0" w:line="240" w:lineRule="auto"/>
              <w:ind w:left="360" w:leftChars="0" w:hanging="36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Tiến hành xác nhận mã OTP.</w:t>
            </w:r>
          </w:p>
          <w:p w14:paraId="12B7096D">
            <w:pPr>
              <w:numPr>
                <w:ilvl w:val="0"/>
                <w:numId w:val="7"/>
              </w:numPr>
              <w:spacing w:after="0" w:line="240" w:lineRule="auto"/>
              <w:ind w:left="360" w:leftChars="0" w:hanging="36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Hệ thống xử lý,nếu thành công sẽ hiển thị hoá đơn thanh toán, nếu thất bại sẽ thông báo thanh toán không thanh công.</w:t>
            </w:r>
          </w:p>
        </w:tc>
      </w:tr>
      <w:tr w14:paraId="6978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884FDF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555B07C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chọn chuyến và ghế hợp lệ.</w:t>
            </w:r>
          </w:p>
        </w:tc>
      </w:tr>
      <w:tr w14:paraId="084A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DD0207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4E353DF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Cổng thanh toán phải được tích hợp đúng API và hoạt động ổn định.</w:t>
            </w:r>
          </w:p>
        </w:tc>
      </w:tr>
    </w:tbl>
    <w:p w14:paraId="4A79347C">
      <w:pPr>
        <w:pStyle w:val="3"/>
        <w:spacing w:line="240" w:lineRule="auto"/>
        <w:rPr>
          <w:rFonts w:hint="default" w:ascii="Times New Roman" w:hAnsi="Times New Roman" w:cs="Times New Roman"/>
          <w:color w:val="auto"/>
          <w:sz w:val="26"/>
          <w:szCs w:val="26"/>
        </w:rPr>
      </w:pPr>
      <w:bookmarkStart w:id="43" w:name="_Toc10846"/>
      <w:bookmarkStart w:id="44" w:name="_Toc20767"/>
      <w:bookmarkStart w:id="45" w:name="_Toc18665"/>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PB09 - </w:t>
      </w:r>
      <w:r>
        <w:rPr>
          <w:rFonts w:hint="default" w:ascii="Times New Roman" w:hAnsi="Times New Roman" w:cs="Times New Roman"/>
          <w:color w:val="auto"/>
          <w:sz w:val="26"/>
          <w:szCs w:val="26"/>
          <w:lang w:val="vi-VN"/>
        </w:rPr>
        <w:t xml:space="preserve">Tra cứu thông tin bằng </w:t>
      </w:r>
      <w:r>
        <w:rPr>
          <w:rFonts w:hint="default" w:ascii="Times New Roman" w:hAnsi="Times New Roman" w:cs="Times New Roman"/>
          <w:color w:val="auto"/>
          <w:sz w:val="26"/>
          <w:szCs w:val="26"/>
        </w:rPr>
        <w:t>ChatBot</w:t>
      </w:r>
      <w:bookmarkEnd w:id="43"/>
      <w:bookmarkEnd w:id="44"/>
      <w:bookmarkEnd w:id="45"/>
    </w:p>
    <w:p w14:paraId="2F5CFB19">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68658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74CB32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3A59251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PB09</w:t>
            </w:r>
          </w:p>
        </w:tc>
      </w:tr>
      <w:tr w14:paraId="399C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2BAA32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5C8E5E4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 Khách vãng lai</w:t>
            </w:r>
          </w:p>
        </w:tc>
      </w:tr>
      <w:tr w14:paraId="3EBE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3BB44E5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0568A6E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Tư vấn hành trình, thời gian xe chạy, giá vé... thông qua chatbot AI.</w:t>
            </w:r>
          </w:p>
        </w:tc>
      </w:tr>
      <w:tr w14:paraId="74DB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41897D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094EA76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website và nhấn biểu tượng ChatBot.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Gõ câu hỏi liên quan đến chuyến đi (ví dụ: “Xe Đà Nẵng đi Huế có chuyến nào sáng mai?”).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Hệ thống AI phản hồi lại các thông tin phù hợp từ dữ liệu hệ thống.</w:t>
            </w:r>
          </w:p>
        </w:tc>
      </w:tr>
      <w:tr w14:paraId="0068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12E461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312DDA1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Chatbot hoạt động và kết nối cơ sở dữ liệu.</w:t>
            </w:r>
          </w:p>
        </w:tc>
      </w:tr>
      <w:tr w14:paraId="29A2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9927A6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4A0669B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Dữ liệu AI phải đồng bộ với dữ liệu chuyến xe, tuyến đường của hệ thống.</w:t>
            </w:r>
          </w:p>
        </w:tc>
      </w:tr>
    </w:tbl>
    <w:p w14:paraId="205B6077">
      <w:pPr>
        <w:pStyle w:val="3"/>
        <w:spacing w:line="240" w:lineRule="auto"/>
        <w:rPr>
          <w:rFonts w:hint="default" w:ascii="Times New Roman" w:hAnsi="Times New Roman" w:eastAsia="Calibri" w:cs="Times New Roman"/>
          <w:b/>
          <w:color w:val="auto"/>
          <w:sz w:val="26"/>
          <w:szCs w:val="26"/>
          <w:lang w:val="en-US"/>
        </w:rPr>
      </w:pPr>
      <w:bookmarkStart w:id="46" w:name="_Toc3422"/>
      <w:bookmarkStart w:id="47" w:name="_Toc1942"/>
      <w:bookmarkStart w:id="48" w:name="_Toc28434"/>
      <w:bookmarkStart w:id="49" w:name="_Toc32147"/>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t xml:space="preserve"> PB</w:t>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t xml:space="preserve"> - </w:t>
      </w:r>
      <w:r>
        <w:rPr>
          <w:rFonts w:hint="default" w:ascii="Times New Roman" w:hAnsi="Times New Roman" w:eastAsia="Calibri" w:cs="Times New Roman"/>
          <w:b/>
          <w:color w:val="auto"/>
          <w:sz w:val="26"/>
          <w:szCs w:val="26"/>
          <w:lang w:val="en-US"/>
        </w:rPr>
        <w:t>Xem danh sách vé đã đặt</w:t>
      </w:r>
      <w:bookmarkEnd w:id="46"/>
      <w:bookmarkEnd w:id="47"/>
      <w:bookmarkEnd w:id="48"/>
    </w:p>
    <w:p w14:paraId="53842F61">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30AA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F5C2CD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4DB60B99">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w:t>
            </w:r>
            <w:r>
              <w:rPr>
                <w:rFonts w:hint="default" w:ascii="Times New Roman" w:hAnsi="Times New Roman" w:eastAsia="Times New Roman" w:cs="Times New Roman"/>
                <w:sz w:val="26"/>
                <w:szCs w:val="26"/>
                <w:lang w:val="vi-VN"/>
              </w:rPr>
              <w:t>10</w:t>
            </w:r>
          </w:p>
        </w:tc>
      </w:tr>
      <w:tr w14:paraId="7EEA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51B3E8D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64AAAD3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2D7B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2A85C3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37AECAC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Xem danh sách tất cả vé đã đặt, bao gồm trạng thái đã đi, đã huỷ, đã thanh toán.</w:t>
            </w:r>
          </w:p>
        </w:tc>
      </w:tr>
      <w:tr w14:paraId="64BC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C13D46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158ACA4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Vào trang đặt vé.</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2.</w:t>
            </w:r>
            <w:r>
              <w:rPr>
                <w:rFonts w:hint="default" w:ascii="Times New Roman" w:hAnsi="Times New Roman" w:eastAsia="Times New Roman" w:cs="Times New Roman"/>
                <w:sz w:val="26"/>
                <w:szCs w:val="26"/>
              </w:rPr>
              <w:t xml:space="preserve">Người dùng chọn chức năng </w:t>
            </w:r>
            <w:r>
              <w:rPr>
                <w:rFonts w:hint="default" w:ascii="Times New Roman" w:hAnsi="Times New Roman" w:eastAsia="Times New Roman" w:cs="Times New Roman"/>
                <w:b w:val="0"/>
                <w:bCs w:val="0"/>
                <w:sz w:val="26"/>
                <w:szCs w:val="26"/>
              </w:rPr>
              <w:t>[</w:t>
            </w:r>
            <w:r>
              <w:rPr>
                <w:rFonts w:hint="default" w:ascii="Times New Roman" w:hAnsi="Times New Roman" w:eastAsia="Calibri" w:cs="Times New Roman"/>
                <w:b w:val="0"/>
                <w:bCs w:val="0"/>
                <w:color w:val="auto"/>
                <w:sz w:val="26"/>
                <w:szCs w:val="26"/>
                <w:lang w:val="en-US"/>
              </w:rPr>
              <w:t>Xem danh sách vé đã đặt</w:t>
            </w:r>
            <w:r>
              <w:rPr>
                <w:rFonts w:hint="default" w:ascii="Times New Roman" w:hAnsi="Times New Roman" w:eastAsia="Times New Roman" w:cs="Times New Roman"/>
                <w:b w:val="0"/>
                <w:bCs w:val="0"/>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Hệ thống hiển thị các vé đã đặt theo từng trạng thái.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Có thể tìm kiếm, lọc theo trạng thái hoặc ngày đặt vé.</w:t>
            </w:r>
          </w:p>
        </w:tc>
      </w:tr>
      <w:tr w14:paraId="1402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41FD7C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191CD62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đăng nhập.</w:t>
            </w:r>
          </w:p>
        </w:tc>
      </w:tr>
      <w:tr w14:paraId="2250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4B2169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4DC8C4F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 được phép xem danh sách vé của chính tài khoản đang sử dụng.</w:t>
            </w:r>
          </w:p>
        </w:tc>
      </w:tr>
    </w:tbl>
    <w:p w14:paraId="5D64DE7F">
      <w:pPr>
        <w:pStyle w:val="3"/>
        <w:spacing w:line="240" w:lineRule="auto"/>
        <w:rPr>
          <w:rFonts w:hint="default" w:ascii="Times New Roman" w:hAnsi="Times New Roman" w:cs="Times New Roman"/>
          <w:color w:val="auto"/>
          <w:sz w:val="26"/>
          <w:szCs w:val="26"/>
        </w:rPr>
      </w:pPr>
      <w:bookmarkStart w:id="50" w:name="_Toc591"/>
      <w:bookmarkStart w:id="51" w:name="_Toc23676"/>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1.</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1</w:t>
      </w:r>
      <w:r>
        <w:rPr>
          <w:rFonts w:hint="default" w:ascii="Times New Roman" w:hAnsi="Times New Roman" w:cs="Times New Roman"/>
          <w:color w:val="auto"/>
          <w:sz w:val="26"/>
          <w:szCs w:val="26"/>
        </w:rPr>
        <w:t xml:space="preserve"> - </w:t>
      </w:r>
      <w:r>
        <w:rPr>
          <w:rFonts w:hint="default" w:ascii="Times New Roman" w:hAnsi="Times New Roman" w:cs="Times New Roman"/>
          <w:color w:val="auto"/>
          <w:sz w:val="26"/>
          <w:szCs w:val="26"/>
          <w:lang w:val="vi-VN"/>
        </w:rPr>
        <w:t>Xem báo cáo t</w:t>
      </w:r>
      <w:r>
        <w:rPr>
          <w:rFonts w:hint="default" w:ascii="Times New Roman" w:hAnsi="Times New Roman" w:cs="Times New Roman"/>
          <w:color w:val="auto"/>
          <w:sz w:val="26"/>
          <w:szCs w:val="26"/>
        </w:rPr>
        <w:t>hống kê</w:t>
      </w:r>
      <w:bookmarkEnd w:id="49"/>
      <w:bookmarkEnd w:id="50"/>
      <w:bookmarkEnd w:id="51"/>
    </w:p>
    <w:p w14:paraId="17EF298A">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41E7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3548E6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111F5F10">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1</w:t>
            </w:r>
          </w:p>
        </w:tc>
      </w:tr>
      <w:tr w14:paraId="4006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17BE922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631C3A1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6185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61FF65B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5D13D28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Xem báo cáo số lượng chuyến, doanh thu, lượt đặt vé theo ngày, tuần, tháng.</w:t>
            </w:r>
          </w:p>
        </w:tc>
      </w:tr>
      <w:tr w14:paraId="52FF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23C70F3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3A8DBCCB">
            <w:pPr>
              <w:numPr>
                <w:ilvl w:val="0"/>
                <w:numId w:val="14"/>
              </w:num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đăng nhập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Truy cập trang [Thống kê].</w:t>
            </w:r>
          </w:p>
          <w:p w14:paraId="17515FE3">
            <w:pPr>
              <w:numPr>
                <w:ilvl w:val="0"/>
                <w:numId w:val="0"/>
              </w:num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lang w:val="vi-VN"/>
              </w:rPr>
              <w:t>3.Chọn khoảng thời gian cần thống kê</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vi-VN"/>
              </w:rPr>
              <w:t>4</w:t>
            </w:r>
            <w:r>
              <w:rPr>
                <w:rFonts w:hint="default" w:ascii="Times New Roman" w:hAnsi="Times New Roman" w:eastAsia="Times New Roman" w:cs="Times New Roman"/>
                <w:sz w:val="26"/>
                <w:szCs w:val="26"/>
              </w:rPr>
              <w:t>. Hệ thống hiển thị biểu đồ và bảng dữ liệu thống kê</w:t>
            </w:r>
            <w:r>
              <w:rPr>
                <w:rFonts w:hint="default" w:ascii="Times New Roman" w:hAnsi="Times New Roman" w:eastAsia="Times New Roman" w:cs="Times New Roman"/>
                <w:sz w:val="26"/>
                <w:szCs w:val="26"/>
                <w:lang w:val="vi-VN"/>
              </w:rPr>
              <w:t xml:space="preserve"> theo yêu cầu</w:t>
            </w:r>
            <w:r>
              <w:rPr>
                <w:rFonts w:hint="default" w:ascii="Times New Roman" w:hAnsi="Times New Roman" w:eastAsia="Times New Roman" w:cs="Times New Roman"/>
                <w:sz w:val="26"/>
                <w:szCs w:val="26"/>
              </w:rPr>
              <w:t>.</w:t>
            </w:r>
          </w:p>
        </w:tc>
      </w:tr>
      <w:tr w14:paraId="21C7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D68D23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33478D2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Tài khoản admin hợp lệ.</w:t>
            </w:r>
          </w:p>
        </w:tc>
      </w:tr>
      <w:tr w14:paraId="202D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7318BA5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5C440C2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 có admin mới được truy cập chức năng thống kê.</w:t>
            </w:r>
          </w:p>
        </w:tc>
      </w:tr>
    </w:tbl>
    <w:p w14:paraId="6ED7261F">
      <w:pPr>
        <w:pStyle w:val="3"/>
        <w:spacing w:line="240" w:lineRule="auto"/>
        <w:rPr>
          <w:rFonts w:hint="default" w:ascii="Times New Roman" w:hAnsi="Times New Roman" w:cs="Times New Roman"/>
          <w:color w:val="auto"/>
          <w:sz w:val="26"/>
          <w:szCs w:val="26"/>
          <w:lang w:val="vi-VN"/>
        </w:rPr>
      </w:pPr>
      <w:bookmarkStart w:id="52" w:name="_Toc11973"/>
      <w:bookmarkStart w:id="53" w:name="_Toc27122"/>
      <w:bookmarkStart w:id="54" w:name="_Toc3250"/>
    </w:p>
    <w:p w14:paraId="2DC0DDB2">
      <w:pPr>
        <w:rPr>
          <w:rFonts w:hint="default" w:ascii="Times New Roman" w:hAnsi="Times New Roman" w:cs="Times New Roman"/>
          <w:color w:val="auto"/>
          <w:sz w:val="26"/>
          <w:szCs w:val="26"/>
          <w:lang w:val="vi-VN"/>
        </w:rPr>
      </w:pPr>
    </w:p>
    <w:p w14:paraId="5EA32E68">
      <w:pPr>
        <w:rPr>
          <w:rFonts w:hint="default" w:ascii="Times New Roman" w:hAnsi="Times New Roman" w:cs="Times New Roman"/>
          <w:color w:val="auto"/>
          <w:sz w:val="26"/>
          <w:szCs w:val="26"/>
          <w:lang w:val="vi-VN"/>
        </w:rPr>
      </w:pPr>
    </w:p>
    <w:p w14:paraId="095D5115">
      <w:pPr>
        <w:rPr>
          <w:rFonts w:hint="default" w:ascii="Times New Roman" w:hAnsi="Times New Roman" w:cs="Times New Roman"/>
          <w:color w:val="auto"/>
          <w:sz w:val="26"/>
          <w:szCs w:val="26"/>
          <w:lang w:val="vi-VN"/>
        </w:rPr>
      </w:pPr>
    </w:p>
    <w:p w14:paraId="587CA9F7">
      <w:pPr>
        <w:rPr>
          <w:rFonts w:hint="default" w:ascii="Times New Roman" w:hAnsi="Times New Roman" w:cs="Times New Roman"/>
          <w:color w:val="auto"/>
          <w:sz w:val="26"/>
          <w:szCs w:val="26"/>
          <w:lang w:val="vi-VN"/>
        </w:rPr>
      </w:pPr>
    </w:p>
    <w:p w14:paraId="2FF40742">
      <w:pPr>
        <w:rPr>
          <w:rFonts w:hint="default" w:ascii="Times New Roman" w:hAnsi="Times New Roman" w:cs="Times New Roman"/>
          <w:color w:val="auto"/>
          <w:sz w:val="26"/>
          <w:szCs w:val="26"/>
          <w:lang w:val="vi-VN"/>
        </w:rPr>
      </w:pPr>
    </w:p>
    <w:p w14:paraId="091EE2C9">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 xml:space="preserve"> - </w:t>
      </w:r>
      <w:r>
        <w:rPr>
          <w:rFonts w:hint="default" w:ascii="Times New Roman" w:hAnsi="Times New Roman" w:cs="Times New Roman"/>
          <w:color w:val="auto"/>
          <w:sz w:val="26"/>
          <w:szCs w:val="26"/>
          <w:lang w:val="vi-VN"/>
        </w:rPr>
        <w:t>Quản lý t</w:t>
      </w:r>
      <w:r>
        <w:rPr>
          <w:rFonts w:hint="default" w:ascii="Times New Roman" w:hAnsi="Times New Roman" w:cs="Times New Roman"/>
          <w:color w:val="auto"/>
          <w:sz w:val="26"/>
          <w:szCs w:val="26"/>
        </w:rPr>
        <w:t>uyến đường</w:t>
      </w:r>
      <w:bookmarkEnd w:id="52"/>
      <w:bookmarkEnd w:id="53"/>
      <w:bookmarkEnd w:id="54"/>
    </w:p>
    <w:p w14:paraId="5682FE69">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45F6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2F64B0C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22D1DF07">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2</w:t>
            </w:r>
          </w:p>
        </w:tc>
      </w:tr>
      <w:tr w14:paraId="3CEF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3D7FE51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3BC6774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663C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2DC3ECE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74689B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danh sách các tuyến đường trong hệ thống.</w:t>
            </w:r>
          </w:p>
        </w:tc>
      </w:tr>
      <w:tr w14:paraId="5F7A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6E7E24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53C32A5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đăng nhập vào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Truy cập chức năng [</w:t>
            </w:r>
            <w:r>
              <w:rPr>
                <w:rFonts w:hint="default" w:ascii="Times New Roman" w:hAnsi="Times New Roman" w:eastAsia="Times New Roman" w:cs="Times New Roman"/>
                <w:sz w:val="26"/>
                <w:szCs w:val="26"/>
                <w:lang w:val="vi-VN"/>
              </w:rPr>
              <w:t>Quản lý t</w:t>
            </w:r>
            <w:r>
              <w:rPr>
                <w:rFonts w:hint="default" w:ascii="Times New Roman" w:hAnsi="Times New Roman" w:eastAsia="Times New Roman" w:cs="Times New Roman"/>
                <w:sz w:val="26"/>
                <w:szCs w:val="26"/>
              </w:rPr>
              <w:t>uyến đường].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Có thể thêm tuyến, sửa thông tin, xoá tuyến.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Hệ thống hiển thị danh sách tuyến rõ ràng.</w:t>
            </w:r>
          </w:p>
        </w:tc>
      </w:tr>
      <w:tr w14:paraId="18A1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20134A8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2878951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đăng nhập thành công.</w:t>
            </w:r>
          </w:p>
        </w:tc>
      </w:tr>
      <w:tr w14:paraId="3BF0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2706B6F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6598430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Tên tuyến đường không được trùng nhau.</w:t>
            </w:r>
          </w:p>
        </w:tc>
      </w:tr>
    </w:tbl>
    <w:p w14:paraId="6B66CC35">
      <w:pPr>
        <w:pStyle w:val="3"/>
        <w:spacing w:line="240" w:lineRule="auto"/>
        <w:rPr>
          <w:rFonts w:hint="default" w:ascii="Times New Roman" w:hAnsi="Times New Roman" w:cs="Times New Roman"/>
          <w:color w:val="auto"/>
          <w:sz w:val="26"/>
          <w:szCs w:val="26"/>
        </w:rPr>
      </w:pPr>
      <w:bookmarkStart w:id="55" w:name="_Toc22379"/>
      <w:bookmarkStart w:id="56" w:name="_Toc32174"/>
      <w:bookmarkStart w:id="57" w:name="_Toc10447"/>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 Quản lý tài xế</w:t>
      </w:r>
      <w:bookmarkEnd w:id="55"/>
      <w:bookmarkEnd w:id="56"/>
      <w:bookmarkEnd w:id="57"/>
    </w:p>
    <w:p w14:paraId="60AA1383">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7681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51F07B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70B9447F">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3</w:t>
            </w:r>
          </w:p>
        </w:tc>
      </w:tr>
      <w:tr w14:paraId="47A6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636F7DA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5F44D84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2DA9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774AB8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53FFC18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danh sách và thông tin tài xế điều khiển các chuyến xe.</w:t>
            </w:r>
          </w:p>
        </w:tc>
      </w:tr>
      <w:tr w14:paraId="7803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6C3FE8D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2942FE3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vào mục [</w:t>
            </w:r>
            <w:r>
              <w:rPr>
                <w:rFonts w:hint="default" w:ascii="Times New Roman" w:hAnsi="Times New Roman" w:eastAsia="Times New Roman" w:cs="Times New Roman"/>
                <w:sz w:val="26"/>
                <w:szCs w:val="26"/>
                <w:lang w:val="vi-VN"/>
              </w:rPr>
              <w:t>Quản lý t</w:t>
            </w:r>
            <w:r>
              <w:rPr>
                <w:rFonts w:hint="default" w:ascii="Times New Roman" w:hAnsi="Times New Roman" w:eastAsia="Times New Roman" w:cs="Times New Roman"/>
                <w:sz w:val="26"/>
                <w:szCs w:val="26"/>
              </w:rPr>
              <w:t>ài xế].</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Thêm mới tài xế bằng cách điền thông tin cá nhân, bằng lái.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Có thể cập nhật hoặc xoá tài xế khỏi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Danh sách tài xế được hiển thị rõ ràng theo từng tuyến.</w:t>
            </w:r>
          </w:p>
        </w:tc>
      </w:tr>
      <w:tr w14:paraId="0142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684658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1F2993C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có quyền truy cập mục tài xế.</w:t>
            </w:r>
          </w:p>
        </w:tc>
      </w:tr>
      <w:tr w14:paraId="47DA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07D7922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411EEFB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Không được trùng mã tài xế hoặc thông tin căn cước.</w:t>
            </w:r>
          </w:p>
        </w:tc>
      </w:tr>
    </w:tbl>
    <w:p w14:paraId="469B3C64">
      <w:pPr>
        <w:pStyle w:val="3"/>
        <w:spacing w:line="240" w:lineRule="auto"/>
        <w:rPr>
          <w:rFonts w:hint="default" w:ascii="Times New Roman" w:hAnsi="Times New Roman" w:cs="Times New Roman"/>
          <w:color w:val="auto"/>
          <w:sz w:val="26"/>
          <w:szCs w:val="26"/>
          <w:lang w:val="vi-VN"/>
        </w:rPr>
      </w:pPr>
      <w:bookmarkStart w:id="58" w:name="_Toc4130"/>
      <w:bookmarkStart w:id="59" w:name="_Toc9126"/>
      <w:bookmarkStart w:id="60" w:name="_Toc25047"/>
    </w:p>
    <w:p w14:paraId="6BF4A1F7">
      <w:pPr>
        <w:rPr>
          <w:rFonts w:hint="default" w:ascii="Times New Roman" w:hAnsi="Times New Roman" w:cs="Times New Roman"/>
          <w:color w:val="auto"/>
          <w:sz w:val="26"/>
          <w:szCs w:val="26"/>
          <w:lang w:val="vi-VN"/>
        </w:rPr>
      </w:pPr>
    </w:p>
    <w:p w14:paraId="4BEA6BEF">
      <w:pPr>
        <w:rPr>
          <w:rFonts w:hint="default" w:ascii="Times New Roman" w:hAnsi="Times New Roman" w:cs="Times New Roman"/>
          <w:color w:val="auto"/>
          <w:sz w:val="26"/>
          <w:szCs w:val="26"/>
          <w:lang w:val="vi-VN"/>
        </w:rPr>
      </w:pPr>
    </w:p>
    <w:p w14:paraId="3D92D049">
      <w:pPr>
        <w:rPr>
          <w:rFonts w:hint="default" w:ascii="Times New Roman" w:hAnsi="Times New Roman" w:cs="Times New Roman"/>
          <w:color w:val="auto"/>
          <w:sz w:val="26"/>
          <w:szCs w:val="26"/>
          <w:lang w:val="vi-VN"/>
        </w:rPr>
      </w:pPr>
    </w:p>
    <w:p w14:paraId="45744FFF">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 xml:space="preserve"> - Quản lý phương tiện</w:t>
      </w:r>
      <w:bookmarkEnd w:id="58"/>
      <w:bookmarkEnd w:id="59"/>
      <w:bookmarkEnd w:id="60"/>
    </w:p>
    <w:p w14:paraId="786CAE00">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5926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35" w:type="dxa"/>
            <w:shd w:val="clear" w:color="auto" w:fill="B8CCE4" w:themeFill="accent1" w:themeFillTint="66"/>
          </w:tcPr>
          <w:p w14:paraId="5CD1A6E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6B169727">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4</w:t>
            </w:r>
          </w:p>
        </w:tc>
      </w:tr>
      <w:tr w14:paraId="683F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236C61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512ACD6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5CB35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1F001EC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7BDA251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xe khách: biển số, số ghế, loại xe, trạng thái hoạt động.</w:t>
            </w:r>
          </w:p>
        </w:tc>
      </w:tr>
      <w:tr w14:paraId="6109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AABC90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01E2EF7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đăng nhập và truy cập mục [Phương tiện].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Thêm mới xe khách với thông tin chi tiết.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Sửa hoặc xoá xe khỏi danh sách.</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Giao diện hiển thị xe phân loại theo trạng thái hoạt động.</w:t>
            </w:r>
          </w:p>
        </w:tc>
      </w:tr>
      <w:tr w14:paraId="787C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78DBA66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2A7F5CA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có quyền truy cập chức năng phương tiện.</w:t>
            </w:r>
          </w:p>
        </w:tc>
      </w:tr>
      <w:tr w14:paraId="59E6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390F34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4FC5119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Biển số xe là duy nhất, không được trùng.</w:t>
            </w:r>
          </w:p>
        </w:tc>
      </w:tr>
    </w:tbl>
    <w:p w14:paraId="4BC089C2">
      <w:pPr>
        <w:pStyle w:val="3"/>
        <w:spacing w:line="240" w:lineRule="auto"/>
        <w:outlineLvl w:val="9"/>
        <w:rPr>
          <w:rFonts w:hint="default" w:ascii="Times New Roman" w:hAnsi="Times New Roman" w:cs="Times New Roman"/>
          <w:color w:val="auto"/>
          <w:sz w:val="26"/>
          <w:szCs w:val="26"/>
          <w:lang w:val="vi-VN"/>
        </w:rPr>
      </w:pPr>
      <w:bookmarkStart w:id="61" w:name="_Toc15782"/>
      <w:bookmarkStart w:id="62" w:name="_Toc10048"/>
    </w:p>
    <w:p w14:paraId="59575EEC">
      <w:pPr>
        <w:pStyle w:val="3"/>
        <w:spacing w:line="240" w:lineRule="auto"/>
        <w:rPr>
          <w:rFonts w:hint="default" w:ascii="Times New Roman" w:hAnsi="Times New Roman" w:eastAsia="Calibri" w:cs="Times New Roman"/>
          <w:b/>
          <w:color w:val="auto"/>
          <w:sz w:val="26"/>
          <w:szCs w:val="26"/>
          <w:lang w:val="en-US"/>
        </w:rPr>
      </w:pPr>
      <w:bookmarkStart w:id="63" w:name="_Toc15971"/>
      <w:bookmarkStart w:id="64" w:name="_Toc4374"/>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 </w:t>
      </w:r>
      <w:r>
        <w:rPr>
          <w:rFonts w:hint="default" w:ascii="Times New Roman" w:hAnsi="Times New Roman" w:eastAsia="Calibri" w:cs="Times New Roman"/>
          <w:b/>
          <w:color w:val="auto"/>
          <w:sz w:val="26"/>
          <w:szCs w:val="26"/>
        </w:rPr>
        <w:t xml:space="preserve">Quản lý </w:t>
      </w:r>
      <w:r>
        <w:rPr>
          <w:rFonts w:hint="default" w:ascii="Times New Roman" w:hAnsi="Times New Roman" w:eastAsia="Calibri" w:cs="Times New Roman"/>
          <w:b/>
          <w:color w:val="auto"/>
          <w:sz w:val="26"/>
          <w:szCs w:val="26"/>
          <w:lang w:val="en-US"/>
        </w:rPr>
        <w:t>chuyến xe</w:t>
      </w:r>
      <w:bookmarkEnd w:id="61"/>
      <w:bookmarkEnd w:id="63"/>
      <w:bookmarkEnd w:id="64"/>
    </w:p>
    <w:p w14:paraId="37F2FCDA">
      <w:pPr>
        <w:rPr>
          <w:rFonts w:hint="default"/>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1"/>
        <w:gridCol w:w="4519"/>
      </w:tblGrid>
      <w:tr w14:paraId="3690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757CBBA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19" w:type="dxa"/>
            <w:shd w:val="clear" w:color="auto" w:fill="B8CCE4" w:themeFill="accent1" w:themeFillTint="66"/>
          </w:tcPr>
          <w:p w14:paraId="7A360C08">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5</w:t>
            </w:r>
          </w:p>
        </w:tc>
      </w:tr>
      <w:tr w14:paraId="2D6D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322AAE7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19" w:type="dxa"/>
            <w:shd w:val="clear" w:color="auto" w:fill="B8CCE4" w:themeFill="accent1" w:themeFillTint="66"/>
          </w:tcPr>
          <w:p w14:paraId="68612E98">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Admin</w:t>
            </w:r>
          </w:p>
        </w:tc>
      </w:tr>
      <w:tr w14:paraId="4005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7456563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19" w:type="dxa"/>
            <w:shd w:val="clear" w:color="auto" w:fill="B8CCE4" w:themeFill="accent1" w:themeFillTint="66"/>
          </w:tcPr>
          <w:p w14:paraId="1F7462C5">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Cho phép</w:t>
            </w:r>
            <w:r>
              <w:rPr>
                <w:rFonts w:hint="default" w:ascii="Times New Roman" w:hAnsi="Times New Roman" w:eastAsia="Times New Roman" w:cs="Times New Roman"/>
                <w:sz w:val="26"/>
                <w:szCs w:val="26"/>
                <w:lang w:val="en-US"/>
              </w:rPr>
              <w:t xml:space="preserve"> Admin xem và quản lý các chuyến xe hoạt động.</w:t>
            </w:r>
          </w:p>
        </w:tc>
      </w:tr>
      <w:tr w14:paraId="028C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0E02EA5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19" w:type="dxa"/>
          </w:tcPr>
          <w:p w14:paraId="327DF56C">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Admin đăng nhập, chọn chức năng “</w:t>
            </w:r>
            <w:r>
              <w:rPr>
                <w:rFonts w:hint="default" w:ascii="Times New Roman" w:hAnsi="Times New Roman" w:eastAsia="Calibri" w:cs="Times New Roman"/>
                <w:b w:val="0"/>
                <w:bCs/>
                <w:color w:val="auto"/>
                <w:sz w:val="26"/>
                <w:szCs w:val="26"/>
              </w:rPr>
              <w:t xml:space="preserve">Quản lý </w:t>
            </w:r>
            <w:r>
              <w:rPr>
                <w:rFonts w:hint="default" w:ascii="Times New Roman" w:hAnsi="Times New Roman" w:eastAsia="Calibri" w:cs="Times New Roman"/>
                <w:b w:val="0"/>
                <w:bCs/>
                <w:color w:val="auto"/>
                <w:sz w:val="26"/>
                <w:szCs w:val="26"/>
                <w:lang w:val="en-US"/>
              </w:rPr>
              <w:t>chuyến xe</w:t>
            </w:r>
            <w:r>
              <w:rPr>
                <w:rFonts w:hint="default" w:ascii="Times New Roman" w:hAnsi="Times New Roman" w:eastAsia="Times New Roman" w:cs="Times New Roman"/>
                <w:b w:val="0"/>
                <w:bCs/>
                <w:sz w:val="26"/>
                <w:szCs w:val="26"/>
                <w:lang w:val="en-US"/>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Times New Roman" w:cs="Times New Roman"/>
                <w:sz w:val="26"/>
                <w:szCs w:val="26"/>
                <w:lang w:val="en-US"/>
              </w:rPr>
              <w:t>Admin có thể Thêm chuyến xe sau khi chọn phương tiện, tài xế, tuyến đường di chuyển và thời gian cho chuyến xe cần thêm</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Times New Roman" w:cs="Times New Roman"/>
                <w:sz w:val="26"/>
                <w:szCs w:val="26"/>
                <w:lang w:val="en-US"/>
              </w:rPr>
              <w:t>Có thể sửa, hoặc xoá nếu có vấn đề cần thay đổi.</w:t>
            </w:r>
          </w:p>
        </w:tc>
      </w:tr>
      <w:tr w14:paraId="17C2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580338F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19" w:type="dxa"/>
          </w:tcPr>
          <w:p w14:paraId="07EB490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7399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635E776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19" w:type="dxa"/>
          </w:tcPr>
          <w:p w14:paraId="2EDECC15">
            <w:pPr>
              <w:spacing w:after="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Danh sách các phương tiện, tài xế chưa tồn tại trong dữ liệu chuyến xe</w:t>
            </w:r>
          </w:p>
        </w:tc>
      </w:tr>
      <w:bookmarkEnd w:id="62"/>
    </w:tbl>
    <w:p w14:paraId="301DEF39">
      <w:pPr>
        <w:spacing w:line="240" w:lineRule="auto"/>
        <w:outlineLvl w:val="9"/>
        <w:rPr>
          <w:rFonts w:hint="default" w:ascii="Times New Roman" w:hAnsi="Times New Roman" w:cs="Times New Roman"/>
          <w:color w:val="auto"/>
          <w:sz w:val="26"/>
          <w:szCs w:val="26"/>
          <w:lang w:val="vi-VN"/>
        </w:rPr>
      </w:pPr>
      <w:bookmarkStart w:id="65" w:name="_Toc4133"/>
      <w:bookmarkStart w:id="66" w:name="_Toc11526"/>
      <w:bookmarkStart w:id="67" w:name="_Toc14868"/>
    </w:p>
    <w:p w14:paraId="728E9D57">
      <w:pPr>
        <w:spacing w:line="240" w:lineRule="auto"/>
        <w:outlineLvl w:val="9"/>
        <w:rPr>
          <w:rFonts w:hint="default" w:ascii="Times New Roman" w:hAnsi="Times New Roman" w:cs="Times New Roman"/>
          <w:color w:val="auto"/>
          <w:sz w:val="26"/>
          <w:szCs w:val="26"/>
          <w:lang w:val="vi-VN"/>
        </w:rPr>
      </w:pPr>
    </w:p>
    <w:p w14:paraId="28AC6B26">
      <w:pPr>
        <w:pStyle w:val="3"/>
        <w:spacing w:line="240" w:lineRule="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 </w:t>
      </w:r>
      <w:r>
        <w:rPr>
          <w:rFonts w:hint="default" w:ascii="Times New Roman" w:hAnsi="Times New Roman" w:cs="Times New Roman"/>
          <w:color w:val="auto"/>
          <w:sz w:val="26"/>
          <w:szCs w:val="26"/>
          <w:lang w:val="en-US"/>
        </w:rPr>
        <w:t>Quản lý khách hàng</w:t>
      </w:r>
      <w:bookmarkEnd w:id="65"/>
      <w:bookmarkEnd w:id="66"/>
      <w:bookmarkEnd w:id="67"/>
    </w:p>
    <w:p w14:paraId="6A8E6DA7">
      <w:pPr>
        <w:rPr>
          <w:rFonts w:hint="default"/>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8"/>
        <w:gridCol w:w="4532"/>
      </w:tblGrid>
      <w:tr w14:paraId="5F65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235B1B1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32" w:type="dxa"/>
            <w:shd w:val="clear" w:color="auto" w:fill="B8CCE4" w:themeFill="accent1" w:themeFillTint="66"/>
          </w:tcPr>
          <w:p w14:paraId="3D902C6C">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6</w:t>
            </w:r>
          </w:p>
        </w:tc>
      </w:tr>
      <w:tr w14:paraId="2058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075D35F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32" w:type="dxa"/>
            <w:shd w:val="clear" w:color="auto" w:fill="B8CCE4" w:themeFill="accent1" w:themeFillTint="66"/>
          </w:tcPr>
          <w:p w14:paraId="009BF3D7">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Admin</w:t>
            </w:r>
          </w:p>
        </w:tc>
      </w:tr>
      <w:tr w14:paraId="1624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343F8FA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32" w:type="dxa"/>
            <w:shd w:val="clear" w:color="auto" w:fill="B8CCE4" w:themeFill="accent1" w:themeFillTint="66"/>
          </w:tcPr>
          <w:p w14:paraId="128A3EF4">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Cho phép</w:t>
            </w:r>
            <w:r>
              <w:rPr>
                <w:rFonts w:hint="default" w:ascii="Times New Roman" w:hAnsi="Times New Roman" w:eastAsia="Times New Roman" w:cs="Times New Roman"/>
                <w:sz w:val="26"/>
                <w:szCs w:val="26"/>
                <w:lang w:val="en-US"/>
              </w:rPr>
              <w:t xml:space="preserve"> Admin xem và quản lý các khách hàng trong hệ thống.</w:t>
            </w:r>
          </w:p>
        </w:tc>
      </w:tr>
      <w:tr w14:paraId="7724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7DCEF41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32" w:type="dxa"/>
          </w:tcPr>
          <w:p w14:paraId="35B5190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Admin đăng nhập, chọn chức năng “Quản lý khách hàng”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Times New Roman" w:cs="Times New Roman"/>
                <w:sz w:val="26"/>
                <w:szCs w:val="26"/>
                <w:lang w:val="en-US"/>
              </w:rPr>
              <w:t>Xem, tìm kiếm thông tin khách hàng</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Times New Roman" w:cs="Times New Roman"/>
                <w:sz w:val="26"/>
                <w:szCs w:val="26"/>
                <w:lang w:val="en-US"/>
              </w:rPr>
              <w:t>Có thể sửa, hoặc xoá nếu được yêu cầu</w:t>
            </w:r>
            <w:r>
              <w:rPr>
                <w:rFonts w:hint="default" w:ascii="Times New Roman" w:hAnsi="Times New Roman" w:eastAsia="Times New Roman" w:cs="Times New Roman"/>
                <w:sz w:val="26"/>
                <w:szCs w:val="26"/>
              </w:rPr>
              <w:t>.</w:t>
            </w:r>
          </w:p>
        </w:tc>
      </w:tr>
      <w:tr w14:paraId="15B1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76D12AD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32" w:type="dxa"/>
          </w:tcPr>
          <w:p w14:paraId="19F59D3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58B8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0164707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32" w:type="dxa"/>
          </w:tcPr>
          <w:p w14:paraId="58D36C3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tin tìm kiếm phải hợp lệ, không để trống.</w:t>
            </w:r>
          </w:p>
        </w:tc>
      </w:tr>
    </w:tbl>
    <w:p w14:paraId="6A36C7E3">
      <w:pPr>
        <w:pStyle w:val="3"/>
        <w:spacing w:line="240" w:lineRule="auto"/>
        <w:outlineLvl w:val="9"/>
        <w:rPr>
          <w:rFonts w:hint="default" w:ascii="Times New Roman" w:hAnsi="Times New Roman" w:cs="Times New Roman"/>
          <w:color w:val="auto"/>
          <w:sz w:val="26"/>
          <w:szCs w:val="26"/>
          <w:lang w:val="en-US"/>
        </w:rPr>
      </w:pPr>
    </w:p>
    <w:p w14:paraId="322D6520">
      <w:pPr>
        <w:pStyle w:val="3"/>
        <w:spacing w:line="240" w:lineRule="auto"/>
        <w:outlineLvl w:val="1"/>
        <w:rPr>
          <w:rFonts w:hint="default" w:ascii="Times New Roman" w:hAnsi="Times New Roman" w:eastAsia="Calibri" w:cs="Times New Roman"/>
          <w:b/>
          <w:color w:val="auto"/>
          <w:sz w:val="26"/>
          <w:szCs w:val="26"/>
          <w:lang w:val="en-US"/>
        </w:rPr>
      </w:pPr>
      <w:bookmarkStart w:id="68" w:name="_Toc29214"/>
      <w:bookmarkStart w:id="69" w:name="_Toc17587"/>
      <w:r>
        <w:rPr>
          <w:rFonts w:hint="default" w:ascii="Times New Roman" w:hAnsi="Times New Roman" w:cs="Times New Roman"/>
          <w:color w:val="auto"/>
          <w:sz w:val="26"/>
          <w:szCs w:val="26"/>
          <w:lang w:val="en-US"/>
        </w:rPr>
        <w:t>5</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lang w:val="en-US"/>
        </w:rPr>
        <w:t>17.</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en-US"/>
        </w:rPr>
        <w:t>7</w:t>
      </w:r>
      <w:r>
        <w:rPr>
          <w:rFonts w:hint="default" w:ascii="Times New Roman" w:hAnsi="Times New Roman" w:cs="Times New Roman"/>
          <w:color w:val="auto"/>
          <w:sz w:val="26"/>
          <w:szCs w:val="26"/>
        </w:rPr>
        <w:t xml:space="preserve"> - </w:t>
      </w:r>
      <w:r>
        <w:rPr>
          <w:rFonts w:hint="default" w:ascii="Times New Roman" w:hAnsi="Times New Roman" w:eastAsia="Calibri" w:cs="Times New Roman"/>
          <w:b/>
          <w:color w:val="auto"/>
          <w:sz w:val="26"/>
          <w:szCs w:val="26"/>
        </w:rPr>
        <w:t xml:space="preserve">Quản lý </w:t>
      </w:r>
      <w:r>
        <w:rPr>
          <w:rFonts w:hint="default" w:ascii="Times New Roman" w:hAnsi="Times New Roman" w:eastAsia="Calibri" w:cs="Times New Roman"/>
          <w:b/>
          <w:color w:val="auto"/>
          <w:sz w:val="26"/>
          <w:szCs w:val="26"/>
          <w:lang w:val="en-US"/>
        </w:rPr>
        <w:t>vé xe</w:t>
      </w:r>
      <w:bookmarkEnd w:id="68"/>
      <w:bookmarkEnd w:id="69"/>
    </w:p>
    <w:p w14:paraId="0AFD5C38">
      <w:pPr>
        <w:rPr>
          <w:rFonts w:hint="default"/>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8"/>
        <w:gridCol w:w="4532"/>
      </w:tblGrid>
      <w:tr w14:paraId="696B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2D2F9D6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32" w:type="dxa"/>
            <w:shd w:val="clear" w:color="auto" w:fill="B8CCE4" w:themeFill="accent1" w:themeFillTint="66"/>
          </w:tcPr>
          <w:p w14:paraId="02D8AE57">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en-US"/>
              </w:rPr>
              <w:t>7</w:t>
            </w:r>
          </w:p>
        </w:tc>
      </w:tr>
      <w:tr w14:paraId="34CB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302E086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32" w:type="dxa"/>
            <w:shd w:val="clear" w:color="auto" w:fill="B8CCE4" w:themeFill="accent1" w:themeFillTint="66"/>
          </w:tcPr>
          <w:p w14:paraId="2F8D9243">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Admin</w:t>
            </w:r>
          </w:p>
        </w:tc>
      </w:tr>
      <w:tr w14:paraId="7AA6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5574035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32" w:type="dxa"/>
            <w:shd w:val="clear" w:color="auto" w:fill="B8CCE4" w:themeFill="accent1" w:themeFillTint="66"/>
          </w:tcPr>
          <w:p w14:paraId="30134EA8">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Cho phép</w:t>
            </w:r>
            <w:r>
              <w:rPr>
                <w:rFonts w:hint="default" w:ascii="Times New Roman" w:hAnsi="Times New Roman" w:eastAsia="Times New Roman" w:cs="Times New Roman"/>
                <w:sz w:val="26"/>
                <w:szCs w:val="26"/>
                <w:lang w:val="en-US"/>
              </w:rPr>
              <w:t xml:space="preserve"> Admin xem các vé xe mà khách hàng đã đặt</w:t>
            </w:r>
          </w:p>
        </w:tc>
      </w:tr>
      <w:tr w14:paraId="2094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5C27383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32" w:type="dxa"/>
          </w:tcPr>
          <w:p w14:paraId="0E6B299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Admin đăng nhập, chọn chức năng “Quản lý vé xe”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Times New Roman" w:cs="Times New Roman"/>
                <w:sz w:val="26"/>
                <w:szCs w:val="26"/>
                <w:lang w:val="en-US"/>
              </w:rPr>
              <w:t>Xem, tìm kiếm các vé xe mà khách hàng đã đặt trong thời gian sắp tới.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Times New Roman" w:cs="Times New Roman"/>
                <w:sz w:val="26"/>
                <w:szCs w:val="26"/>
                <w:lang w:val="en-US"/>
              </w:rPr>
              <w:t>Có sửa, hoặc xoá nếu được khách hàng yêu cầu</w:t>
            </w:r>
            <w:r>
              <w:rPr>
                <w:rFonts w:hint="default" w:ascii="Times New Roman" w:hAnsi="Times New Roman" w:eastAsia="Times New Roman" w:cs="Times New Roman"/>
                <w:sz w:val="26"/>
                <w:szCs w:val="26"/>
              </w:rPr>
              <w:t>.</w:t>
            </w:r>
          </w:p>
        </w:tc>
      </w:tr>
      <w:tr w14:paraId="5AEF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6E49BFA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32" w:type="dxa"/>
          </w:tcPr>
          <w:p w14:paraId="4AE56E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18CD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417C261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32" w:type="dxa"/>
          </w:tcPr>
          <w:p w14:paraId="3B60FF0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tin tìm kiếm phải hợp lệ, không để trống.</w:t>
            </w:r>
          </w:p>
        </w:tc>
      </w:tr>
    </w:tbl>
    <w:p w14:paraId="274A79EE">
      <w:pPr>
        <w:spacing w:line="240" w:lineRule="auto"/>
        <w:rPr>
          <w:rFonts w:hint="default" w:ascii="Times New Roman" w:hAnsi="Times New Roman" w:cs="Times New Roman"/>
          <w:sz w:val="26"/>
          <w:szCs w:val="26"/>
        </w:rPr>
      </w:pPr>
    </w:p>
    <w:p w14:paraId="49AC4FAF">
      <w:pPr>
        <w:spacing w:line="240" w:lineRule="auto"/>
        <w:rPr>
          <w:rFonts w:hint="default" w:ascii="Times New Roman" w:hAnsi="Times New Roman" w:cs="Times New Roman"/>
          <w:sz w:val="26"/>
          <w:szCs w:val="26"/>
        </w:rPr>
      </w:pPr>
    </w:p>
    <w:p w14:paraId="5B900704">
      <w:pPr>
        <w:spacing w:line="240" w:lineRule="auto"/>
        <w:rPr>
          <w:rFonts w:hint="default" w:ascii="Times New Roman" w:hAnsi="Times New Roman" w:cs="Times New Roman"/>
          <w:sz w:val="26"/>
          <w:szCs w:val="26"/>
        </w:rPr>
      </w:pPr>
    </w:p>
    <w:p w14:paraId="63688B4D">
      <w:pPr>
        <w:spacing w:line="240" w:lineRule="auto"/>
        <w:rPr>
          <w:rFonts w:hint="default" w:ascii="Times New Roman" w:hAnsi="Times New Roman" w:cs="Times New Roman"/>
          <w:sz w:val="26"/>
          <w:szCs w:val="26"/>
        </w:rPr>
      </w:pPr>
    </w:p>
    <w:p w14:paraId="71516E58">
      <w:pPr>
        <w:spacing w:line="240" w:lineRule="auto"/>
        <w:rPr>
          <w:rFonts w:hint="default" w:ascii="Times New Roman" w:hAnsi="Times New Roman" w:cs="Times New Roman"/>
          <w:sz w:val="26"/>
          <w:szCs w:val="26"/>
        </w:rPr>
      </w:pPr>
    </w:p>
    <w:p w14:paraId="6773FBC5">
      <w:pPr>
        <w:pStyle w:val="3"/>
        <w:bidi w:val="0"/>
        <w:spacing w:line="240" w:lineRule="auto"/>
        <w:outlineLvl w:val="0"/>
        <w:rPr>
          <w:rFonts w:hint="default" w:ascii="Times New Roman" w:hAnsi="Times New Roman" w:cs="Times New Roman"/>
          <w:color w:val="auto"/>
          <w:sz w:val="26"/>
          <w:szCs w:val="26"/>
        </w:rPr>
      </w:pPr>
      <w:bookmarkStart w:id="70" w:name="_Toc22090"/>
      <w:bookmarkStart w:id="71" w:name="_Toc184079322"/>
      <w:bookmarkStart w:id="72" w:name="_Toc18286"/>
      <w:bookmarkStart w:id="73" w:name="_Toc25541"/>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.Ưu tiên và ước tính</w:t>
      </w:r>
      <w:bookmarkEnd w:id="70"/>
      <w:bookmarkEnd w:id="71"/>
      <w:bookmarkEnd w:id="72"/>
      <w:bookmarkEnd w:id="73"/>
    </w:p>
    <w:p w14:paraId="4D6C9B93">
      <w:pPr>
        <w:spacing w:line="240" w:lineRule="auto"/>
        <w:rPr>
          <w:rFonts w:hint="default" w:ascii="Times New Roman" w:hAnsi="Times New Roman" w:cs="Times New Roman"/>
          <w:sz w:val="26"/>
          <w:szCs w:val="26"/>
        </w:rPr>
      </w:pPr>
    </w:p>
    <w:p w14:paraId="08D47FB6">
      <w:pPr>
        <w:spacing w:after="0" w:line="240" w:lineRule="auto"/>
        <w:jc w:val="center"/>
        <w:rPr>
          <w:rFonts w:hint="default" w:ascii="Times New Roman" w:hAnsi="Times New Roman" w:cs="Times New Roman"/>
          <w:i/>
          <w:sz w:val="26"/>
          <w:szCs w:val="26"/>
        </w:rPr>
      </w:pPr>
      <w:r>
        <w:rPr>
          <w:rFonts w:hint="default" w:ascii="Times New Roman" w:hAnsi="Times New Roman" w:cs="Times New Roman"/>
          <w:i/>
          <w:sz w:val="26"/>
          <w:szCs w:val="26"/>
        </w:rPr>
        <w:t>Bảng xx: Bảng mức độ ưu tiên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3398"/>
        <w:gridCol w:w="1421"/>
      </w:tblGrid>
      <w:tr w14:paraId="1768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shd w:val="clear" w:color="auto" w:fill="B8CCE4" w:themeFill="accent1" w:themeFillTint="66"/>
          </w:tcPr>
          <w:p w14:paraId="5B3412D0">
            <w:pPr>
              <w:pStyle w:val="147"/>
              <w:spacing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ưu tiên</w:t>
            </w:r>
          </w:p>
        </w:tc>
        <w:tc>
          <w:tcPr>
            <w:tcW w:w="3398" w:type="dxa"/>
            <w:shd w:val="clear" w:color="auto" w:fill="B8CCE4" w:themeFill="accent1" w:themeFillTint="66"/>
          </w:tcPr>
          <w:p w14:paraId="77C2A5C4">
            <w:pPr>
              <w:pStyle w:val="147"/>
              <w:spacing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ảnh hưởng</w:t>
            </w:r>
          </w:p>
        </w:tc>
        <w:tc>
          <w:tcPr>
            <w:tcW w:w="1421" w:type="dxa"/>
            <w:shd w:val="clear" w:color="auto" w:fill="B8CCE4" w:themeFill="accent1" w:themeFillTint="66"/>
          </w:tcPr>
          <w:p w14:paraId="015E3D74">
            <w:pPr>
              <w:pStyle w:val="147"/>
              <w:spacing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Ký hiệu</w:t>
            </w:r>
          </w:p>
        </w:tc>
      </w:tr>
      <w:tr w14:paraId="12D2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14458FF0">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Rất cao</w:t>
            </w:r>
          </w:p>
        </w:tc>
        <w:tc>
          <w:tcPr>
            <w:tcW w:w="3398" w:type="dxa"/>
          </w:tcPr>
          <w:p w14:paraId="4BAFA99D">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 nghiêm trọng</w:t>
            </w:r>
          </w:p>
        </w:tc>
        <w:tc>
          <w:tcPr>
            <w:tcW w:w="1421" w:type="dxa"/>
          </w:tcPr>
          <w:p w14:paraId="2D0ACFCE">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1</w:t>
            </w:r>
          </w:p>
        </w:tc>
      </w:tr>
      <w:tr w14:paraId="4D82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3CF0A854">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3398" w:type="dxa"/>
          </w:tcPr>
          <w:p w14:paraId="777666E5">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w:t>
            </w:r>
            <w:r>
              <w:rPr>
                <w:rFonts w:hint="default" w:ascii="Times New Roman" w:hAnsi="Times New Roman" w:cs="Times New Roman"/>
                <w:sz w:val="26"/>
                <w:szCs w:val="26"/>
                <w:lang w:val="en-US"/>
              </w:rPr>
              <w:t xml:space="preserve"> khá</w:t>
            </w:r>
            <w:r>
              <w:rPr>
                <w:rFonts w:hint="default" w:ascii="Times New Roman" w:hAnsi="Times New Roman" w:cs="Times New Roman"/>
                <w:sz w:val="26"/>
                <w:szCs w:val="26"/>
              </w:rPr>
              <w:t xml:space="preserve"> nghiêm trọng</w:t>
            </w:r>
          </w:p>
        </w:tc>
        <w:tc>
          <w:tcPr>
            <w:tcW w:w="1421" w:type="dxa"/>
          </w:tcPr>
          <w:p w14:paraId="14564ADE">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2</w:t>
            </w:r>
          </w:p>
        </w:tc>
      </w:tr>
      <w:tr w14:paraId="2433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30138E01">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3398" w:type="dxa"/>
          </w:tcPr>
          <w:p w14:paraId="793B92E7">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Có ảnh hưởng</w:t>
            </w:r>
          </w:p>
        </w:tc>
        <w:tc>
          <w:tcPr>
            <w:tcW w:w="1421" w:type="dxa"/>
          </w:tcPr>
          <w:p w14:paraId="7D7FA040">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3</w:t>
            </w:r>
          </w:p>
        </w:tc>
      </w:tr>
      <w:tr w14:paraId="4EB5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6D73C182">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Thấp</w:t>
            </w:r>
          </w:p>
        </w:tc>
        <w:tc>
          <w:tcPr>
            <w:tcW w:w="3398" w:type="dxa"/>
          </w:tcPr>
          <w:p w14:paraId="0CD38A92">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Không ảnh hưởng</w:t>
            </w:r>
          </w:p>
        </w:tc>
        <w:tc>
          <w:tcPr>
            <w:tcW w:w="1421" w:type="dxa"/>
          </w:tcPr>
          <w:p w14:paraId="2A77BDB6">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4</w:t>
            </w:r>
          </w:p>
        </w:tc>
      </w:tr>
    </w:tbl>
    <w:p w14:paraId="3C5351A6">
      <w:pPr>
        <w:spacing w:line="240" w:lineRule="auto"/>
        <w:rPr>
          <w:rFonts w:hint="default" w:ascii="Times New Roman" w:hAnsi="Times New Roman" w:cs="Times New Roman"/>
          <w:sz w:val="26"/>
          <w:szCs w:val="26"/>
        </w:rPr>
      </w:pPr>
    </w:p>
    <w:tbl>
      <w:tblPr>
        <w:tblStyle w:val="37"/>
        <w:tblW w:w="5220" w:type="dxa"/>
        <w:tblInd w:w="19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2520"/>
        <w:gridCol w:w="1620"/>
      </w:tblGrid>
      <w:tr w14:paraId="402B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B8CCE4" w:themeFill="accent1" w:themeFillTint="66"/>
            <w:vAlign w:val="center"/>
          </w:tcPr>
          <w:p w14:paraId="0C84FFA6">
            <w:pPr>
              <w:spacing w:after="0" w:line="240" w:lineRule="auto"/>
              <w:ind w:left="360" w:leftChars="0"/>
              <w:jc w:val="left"/>
              <w:rPr>
                <w:rFonts w:hint="default" w:ascii="Times New Roman" w:hAnsi="Times New Roman" w:cs="Times New Roman"/>
                <w:b/>
                <w:sz w:val="26"/>
                <w:szCs w:val="26"/>
              </w:rPr>
            </w:pPr>
            <w:r>
              <w:rPr>
                <w:rFonts w:hint="default" w:ascii="Times New Roman" w:hAnsi="Times New Roman" w:cs="Times New Roman"/>
                <w:b/>
                <w:sz w:val="26"/>
                <w:szCs w:val="26"/>
              </w:rPr>
              <w:t>ID</w:t>
            </w:r>
          </w:p>
        </w:tc>
        <w:tc>
          <w:tcPr>
            <w:tcW w:w="2520" w:type="dxa"/>
            <w:shd w:val="clear" w:color="auto" w:fill="B8CCE4" w:themeFill="accent1" w:themeFillTint="66"/>
            <w:vAlign w:val="center"/>
          </w:tcPr>
          <w:p w14:paraId="65502FE3">
            <w:pPr>
              <w:pStyle w:val="147"/>
              <w:spacing w:line="240" w:lineRule="auto"/>
              <w:ind w:left="0" w:leftChars="0"/>
              <w:jc w:val="left"/>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Chủ đề</w:t>
            </w:r>
          </w:p>
        </w:tc>
        <w:tc>
          <w:tcPr>
            <w:tcW w:w="1620" w:type="dxa"/>
            <w:shd w:val="clear" w:color="auto" w:fill="B8CCE4" w:themeFill="accent1" w:themeFillTint="66"/>
            <w:vAlign w:val="center"/>
          </w:tcPr>
          <w:p w14:paraId="5049F43A">
            <w:pPr>
              <w:pStyle w:val="147"/>
              <w:spacing w:line="240" w:lineRule="auto"/>
              <w:ind w:left="0" w:leftChars="0"/>
              <w:jc w:val="left"/>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Sự ưu tiên</w:t>
            </w:r>
          </w:p>
        </w:tc>
      </w:tr>
      <w:tr w14:paraId="579D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2F5BADA">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PB01</w:t>
            </w:r>
          </w:p>
        </w:tc>
        <w:tc>
          <w:tcPr>
            <w:tcW w:w="2520" w:type="dxa"/>
            <w:shd w:val="clear" w:color="auto" w:fill="FFFFFF" w:themeFill="background1"/>
            <w:vAlign w:val="center"/>
          </w:tcPr>
          <w:p w14:paraId="380E1A08">
            <w:pPr>
              <w:pStyle w:val="147"/>
              <w:spacing w:line="240" w:lineRule="auto"/>
              <w:ind w:left="0" w:leftChars="0" w:right="-84" w:rightChars="0" w:hanging="18" w:firstLineChars="0"/>
              <w:jc w:val="left"/>
              <w:rPr>
                <w:rFonts w:hint="default" w:ascii="Times New Roman" w:hAnsi="Times New Roman" w:cs="Times New Roman"/>
                <w:sz w:val="26"/>
                <w:szCs w:val="26"/>
              </w:rPr>
            </w:pPr>
            <w:r>
              <w:rPr>
                <w:rFonts w:hint="default" w:ascii="Times New Roman" w:hAnsi="Times New Roman" w:cs="Times New Roman"/>
                <w:sz w:val="26"/>
                <w:szCs w:val="26"/>
              </w:rPr>
              <w:t>Đăng nhập</w:t>
            </w:r>
          </w:p>
        </w:tc>
        <w:tc>
          <w:tcPr>
            <w:tcW w:w="1620" w:type="dxa"/>
            <w:shd w:val="clear" w:color="auto" w:fill="FFFFFF" w:themeFill="background1"/>
            <w:vAlign w:val="center"/>
          </w:tcPr>
          <w:p w14:paraId="100980C6">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76D5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80" w:type="dxa"/>
            <w:shd w:val="clear" w:color="auto" w:fill="FFFFFF" w:themeFill="background1"/>
            <w:vAlign w:val="center"/>
          </w:tcPr>
          <w:p w14:paraId="5CCA3EE3">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PB02</w:t>
            </w:r>
          </w:p>
        </w:tc>
        <w:tc>
          <w:tcPr>
            <w:tcW w:w="2520" w:type="dxa"/>
            <w:shd w:val="clear" w:color="auto" w:fill="FFFFFF" w:themeFill="background1"/>
            <w:vAlign w:val="center"/>
          </w:tcPr>
          <w:p w14:paraId="55DB62CE">
            <w:pPr>
              <w:spacing w:after="0" w:line="240"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ký</w:t>
            </w:r>
          </w:p>
        </w:tc>
        <w:tc>
          <w:tcPr>
            <w:tcW w:w="1620" w:type="dxa"/>
            <w:shd w:val="clear" w:color="auto" w:fill="FFFFFF" w:themeFill="background1"/>
            <w:vAlign w:val="center"/>
          </w:tcPr>
          <w:p w14:paraId="5C6A5898">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76A9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C26DD11">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PB03</w:t>
            </w:r>
          </w:p>
        </w:tc>
        <w:tc>
          <w:tcPr>
            <w:tcW w:w="2520" w:type="dxa"/>
            <w:shd w:val="clear" w:color="auto" w:fill="FFFFFF" w:themeFill="background1"/>
            <w:vAlign w:val="center"/>
          </w:tcPr>
          <w:p w14:paraId="79FBC0FF">
            <w:pPr>
              <w:spacing w:after="0" w:line="24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rPr>
              <w:t>Đăng xuấ</w:t>
            </w:r>
            <w:r>
              <w:rPr>
                <w:rFonts w:hint="default" w:ascii="Times New Roman" w:hAnsi="Times New Roman" w:cs="Times New Roman"/>
                <w:sz w:val="26"/>
                <w:szCs w:val="26"/>
                <w:lang w:val="en-US"/>
              </w:rPr>
              <w:t>t</w:t>
            </w:r>
          </w:p>
        </w:tc>
        <w:tc>
          <w:tcPr>
            <w:tcW w:w="1620" w:type="dxa"/>
            <w:shd w:val="clear" w:color="auto" w:fill="FFFFFF" w:themeFill="background1"/>
            <w:vAlign w:val="center"/>
          </w:tcPr>
          <w:p w14:paraId="4A27DF29">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3FB6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EF3411A">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PB04</w:t>
            </w:r>
          </w:p>
        </w:tc>
        <w:tc>
          <w:tcPr>
            <w:tcW w:w="2520" w:type="dxa"/>
            <w:shd w:val="clear" w:color="auto" w:fill="FFFFFF" w:themeFill="background1"/>
            <w:vAlign w:val="center"/>
          </w:tcPr>
          <w:p w14:paraId="65156FC4">
            <w:pPr>
              <w:spacing w:after="0" w:line="240" w:lineRule="auto"/>
              <w:jc w:val="left"/>
              <w:rPr>
                <w:rFonts w:hint="default" w:ascii="Times New Roman" w:hAnsi="Times New Roman" w:cs="Times New Roman"/>
                <w:sz w:val="26"/>
                <w:szCs w:val="26"/>
              </w:rPr>
            </w:pPr>
            <w:r>
              <w:rPr>
                <w:rFonts w:hint="default" w:ascii="Times New Roman" w:hAnsi="Times New Roman" w:cs="Times New Roman"/>
                <w:sz w:val="26"/>
                <w:szCs w:val="26"/>
              </w:rPr>
              <w:t>Quên mật khẩu</w:t>
            </w:r>
          </w:p>
        </w:tc>
        <w:tc>
          <w:tcPr>
            <w:tcW w:w="1620" w:type="dxa"/>
            <w:shd w:val="clear" w:color="auto" w:fill="FFFFFF" w:themeFill="background1"/>
            <w:vAlign w:val="center"/>
          </w:tcPr>
          <w:p w14:paraId="026D8C92">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3</w:t>
            </w:r>
          </w:p>
        </w:tc>
      </w:tr>
      <w:tr w14:paraId="4355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55D85BF">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PB05</w:t>
            </w:r>
          </w:p>
        </w:tc>
        <w:tc>
          <w:tcPr>
            <w:tcW w:w="2520" w:type="dxa"/>
            <w:shd w:val="clear" w:color="auto" w:fill="FFFFFF" w:themeFill="background1"/>
            <w:vAlign w:val="center"/>
          </w:tcPr>
          <w:p w14:paraId="7FE0D83C">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Tìm kiếm chuyến xe</w:t>
            </w:r>
          </w:p>
        </w:tc>
        <w:tc>
          <w:tcPr>
            <w:tcW w:w="1620" w:type="dxa"/>
            <w:shd w:val="clear" w:color="auto" w:fill="FFFFFF" w:themeFill="background1"/>
            <w:vAlign w:val="center"/>
          </w:tcPr>
          <w:p w14:paraId="6FD46C8E">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074D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1DF499">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PB06</w:t>
            </w:r>
          </w:p>
        </w:tc>
        <w:tc>
          <w:tcPr>
            <w:tcW w:w="2520" w:type="dxa"/>
            <w:shd w:val="clear" w:color="auto" w:fill="FFFFFF" w:themeFill="background1"/>
            <w:vAlign w:val="center"/>
          </w:tcPr>
          <w:p w14:paraId="123D59D1">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Đặt vé</w:t>
            </w:r>
          </w:p>
        </w:tc>
        <w:tc>
          <w:tcPr>
            <w:tcW w:w="1620" w:type="dxa"/>
            <w:shd w:val="clear" w:color="auto" w:fill="FFFFFF" w:themeFill="background1"/>
            <w:vAlign w:val="center"/>
          </w:tcPr>
          <w:p w14:paraId="56AB5E4C">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3E29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043150F">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PB07</w:t>
            </w:r>
          </w:p>
        </w:tc>
        <w:tc>
          <w:tcPr>
            <w:tcW w:w="2520" w:type="dxa"/>
            <w:shd w:val="clear" w:color="auto" w:fill="FFFFFF" w:themeFill="background1"/>
            <w:vAlign w:val="center"/>
          </w:tcPr>
          <w:p w14:paraId="688BC22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Xem thông tin chi tiết của vé</w:t>
            </w:r>
          </w:p>
        </w:tc>
        <w:tc>
          <w:tcPr>
            <w:tcW w:w="1620" w:type="dxa"/>
            <w:shd w:val="clear" w:color="auto" w:fill="FFFFFF" w:themeFill="background1"/>
            <w:vAlign w:val="center"/>
          </w:tcPr>
          <w:p w14:paraId="54A44CF9">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24C9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7BC9455">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PB08</w:t>
            </w:r>
          </w:p>
        </w:tc>
        <w:tc>
          <w:tcPr>
            <w:tcW w:w="2520" w:type="dxa"/>
            <w:shd w:val="clear" w:color="auto" w:fill="FFFFFF" w:themeFill="background1"/>
            <w:vAlign w:val="center"/>
          </w:tcPr>
          <w:p w14:paraId="489380D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Thanh toán</w:t>
            </w:r>
          </w:p>
        </w:tc>
        <w:tc>
          <w:tcPr>
            <w:tcW w:w="1620" w:type="dxa"/>
            <w:shd w:val="clear" w:color="auto" w:fill="FFFFFF" w:themeFill="background1"/>
            <w:vAlign w:val="center"/>
          </w:tcPr>
          <w:p w14:paraId="5DC334B0">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75C6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51386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PB09</w:t>
            </w:r>
          </w:p>
        </w:tc>
        <w:tc>
          <w:tcPr>
            <w:tcW w:w="2520" w:type="dxa"/>
            <w:shd w:val="clear" w:color="auto" w:fill="FFFFFF" w:themeFill="background1"/>
            <w:vAlign w:val="center"/>
          </w:tcPr>
          <w:p w14:paraId="4AED9DBC">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Tra cứu thông tin bằng ChatBot</w:t>
            </w:r>
          </w:p>
        </w:tc>
        <w:tc>
          <w:tcPr>
            <w:tcW w:w="1620" w:type="dxa"/>
            <w:shd w:val="clear" w:color="auto" w:fill="FFFFFF" w:themeFill="background1"/>
            <w:vAlign w:val="center"/>
          </w:tcPr>
          <w:p w14:paraId="18C918B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4</w:t>
            </w:r>
          </w:p>
        </w:tc>
      </w:tr>
      <w:tr w14:paraId="44C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930385C">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PB10</w:t>
            </w:r>
          </w:p>
        </w:tc>
        <w:tc>
          <w:tcPr>
            <w:tcW w:w="2520" w:type="dxa"/>
            <w:shd w:val="clear" w:color="auto" w:fill="FFFFFF" w:themeFill="background1"/>
            <w:vAlign w:val="center"/>
          </w:tcPr>
          <w:p w14:paraId="29EEF950">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620" w:type="dxa"/>
            <w:shd w:val="clear" w:color="auto" w:fill="FFFFFF" w:themeFill="background1"/>
            <w:vAlign w:val="center"/>
          </w:tcPr>
          <w:p w14:paraId="4FDF4E60">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5E03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9D56A3">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PB11</w:t>
            </w:r>
          </w:p>
        </w:tc>
        <w:tc>
          <w:tcPr>
            <w:tcW w:w="2520" w:type="dxa"/>
            <w:shd w:val="clear" w:color="auto" w:fill="FFFFFF" w:themeFill="background1"/>
            <w:vAlign w:val="center"/>
          </w:tcPr>
          <w:p w14:paraId="291185CE">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Xem báo cáo thống kê</w:t>
            </w:r>
          </w:p>
        </w:tc>
        <w:tc>
          <w:tcPr>
            <w:tcW w:w="1620" w:type="dxa"/>
            <w:shd w:val="clear" w:color="auto" w:fill="FFFFFF" w:themeFill="background1"/>
            <w:vAlign w:val="center"/>
          </w:tcPr>
          <w:p w14:paraId="2046FA7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3</w:t>
            </w:r>
          </w:p>
        </w:tc>
      </w:tr>
      <w:tr w14:paraId="01B9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6FCE6E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PB12</w:t>
            </w:r>
          </w:p>
        </w:tc>
        <w:tc>
          <w:tcPr>
            <w:tcW w:w="2520" w:type="dxa"/>
            <w:shd w:val="clear" w:color="auto" w:fill="FFFFFF" w:themeFill="background1"/>
            <w:vAlign w:val="center"/>
          </w:tcPr>
          <w:p w14:paraId="6F32FAD1">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tuyến đường</w:t>
            </w:r>
          </w:p>
        </w:tc>
        <w:tc>
          <w:tcPr>
            <w:tcW w:w="1620" w:type="dxa"/>
            <w:shd w:val="clear" w:color="auto" w:fill="FFFFFF" w:themeFill="background1"/>
            <w:vAlign w:val="center"/>
          </w:tcPr>
          <w:p w14:paraId="11CD0808">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63E3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0C2AC9">
            <w:pPr>
              <w:pStyle w:val="147"/>
              <w:spacing w:line="240" w:lineRule="auto"/>
              <w:ind w:left="0" w:left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PB1</w:t>
            </w:r>
            <w:r>
              <w:rPr>
                <w:rFonts w:hint="default" w:ascii="Times New Roman" w:hAnsi="Times New Roman" w:cs="Times New Roman"/>
                <w:color w:val="000000" w:themeColor="text1"/>
                <w:sz w:val="26"/>
                <w:szCs w:val="26"/>
                <w14:textFill>
                  <w14:solidFill>
                    <w14:schemeClr w14:val="tx1"/>
                  </w14:solidFill>
                </w14:textFill>
              </w:rPr>
              <w:t>3</w:t>
            </w:r>
          </w:p>
        </w:tc>
        <w:tc>
          <w:tcPr>
            <w:tcW w:w="2520" w:type="dxa"/>
            <w:shd w:val="clear" w:color="auto" w:fill="FFFFFF" w:themeFill="background1"/>
            <w:vAlign w:val="center"/>
          </w:tcPr>
          <w:p w14:paraId="71D23C35">
            <w:pPr>
              <w:spacing w:after="0" w:line="24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Quản lý tài xế</w:t>
            </w:r>
          </w:p>
        </w:tc>
        <w:tc>
          <w:tcPr>
            <w:tcW w:w="1620" w:type="dxa"/>
            <w:shd w:val="clear" w:color="auto" w:fill="FFFFFF" w:themeFill="background1"/>
            <w:vAlign w:val="center"/>
          </w:tcPr>
          <w:p w14:paraId="295CB045">
            <w:pPr>
              <w:pStyle w:val="147"/>
              <w:spacing w:line="240" w:lineRule="auto"/>
              <w:ind w:left="0" w:left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3</w:t>
            </w:r>
          </w:p>
        </w:tc>
      </w:tr>
      <w:tr w14:paraId="7E32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A69C1D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vi-VN"/>
              </w:rPr>
              <w:t>PB1</w:t>
            </w:r>
            <w:r>
              <w:rPr>
                <w:rFonts w:hint="default" w:ascii="Times New Roman" w:hAnsi="Times New Roman" w:cs="Times New Roman"/>
                <w:sz w:val="26"/>
                <w:szCs w:val="26"/>
              </w:rPr>
              <w:t>4</w:t>
            </w:r>
          </w:p>
        </w:tc>
        <w:tc>
          <w:tcPr>
            <w:tcW w:w="2520" w:type="dxa"/>
            <w:shd w:val="clear" w:color="auto" w:fill="FFFFFF" w:themeFill="background1"/>
            <w:vAlign w:val="center"/>
          </w:tcPr>
          <w:p w14:paraId="663E9D16">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phương tiện</w:t>
            </w:r>
          </w:p>
        </w:tc>
        <w:tc>
          <w:tcPr>
            <w:tcW w:w="1620" w:type="dxa"/>
            <w:shd w:val="clear" w:color="auto" w:fill="FFFFFF" w:themeFill="background1"/>
            <w:vAlign w:val="center"/>
          </w:tcPr>
          <w:p w14:paraId="0B1D4D7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3</w:t>
            </w:r>
          </w:p>
        </w:tc>
      </w:tr>
      <w:tr w14:paraId="5844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57C3AB8">
            <w:pPr>
              <w:pStyle w:val="147"/>
              <w:spacing w:line="240" w:lineRule="auto"/>
              <w:ind w:left="0" w:leftChars="0"/>
              <w:jc w:val="left"/>
              <w:rPr>
                <w:rFonts w:hint="default" w:ascii="Times New Roman" w:hAnsi="Times New Roman" w:cs="Times New Roman"/>
                <w:sz w:val="26"/>
                <w:szCs w:val="26"/>
                <w:lang w:val="en-US"/>
              </w:rPr>
            </w:pPr>
            <w:bookmarkStart w:id="74" w:name="_Toc28663"/>
            <w:bookmarkStart w:id="75" w:name="_Toc184079323"/>
            <w:bookmarkStart w:id="76" w:name="_Toc17513"/>
            <w:bookmarkStart w:id="77" w:name="_Toc21727"/>
            <w:r>
              <w:rPr>
                <w:rFonts w:hint="default" w:ascii="Times New Roman" w:hAnsi="Times New Roman" w:cs="Times New Roman"/>
                <w:sz w:val="26"/>
                <w:szCs w:val="26"/>
                <w:lang w:val="vi-VN"/>
              </w:rPr>
              <w:t>PB1</w:t>
            </w:r>
            <w:r>
              <w:rPr>
                <w:rFonts w:hint="default" w:ascii="Times New Roman" w:hAnsi="Times New Roman" w:cs="Times New Roman"/>
                <w:sz w:val="26"/>
                <w:szCs w:val="26"/>
                <w:lang w:val="en-US"/>
              </w:rPr>
              <w:t>5</w:t>
            </w:r>
          </w:p>
        </w:tc>
        <w:tc>
          <w:tcPr>
            <w:tcW w:w="2520" w:type="dxa"/>
            <w:shd w:val="clear" w:color="auto" w:fill="FFFFFF" w:themeFill="background1"/>
            <w:vAlign w:val="center"/>
          </w:tcPr>
          <w:p w14:paraId="3B3D12A3">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chuyến xe</w:t>
            </w:r>
          </w:p>
        </w:tc>
        <w:tc>
          <w:tcPr>
            <w:tcW w:w="1620" w:type="dxa"/>
            <w:shd w:val="clear" w:color="auto" w:fill="FFFFFF" w:themeFill="background1"/>
            <w:vAlign w:val="center"/>
          </w:tcPr>
          <w:p w14:paraId="0A9056E8">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2</w:t>
            </w:r>
          </w:p>
        </w:tc>
      </w:tr>
      <w:tr w14:paraId="1F74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75204E2">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vi-VN"/>
              </w:rPr>
              <w:t>PB1</w:t>
            </w:r>
            <w:r>
              <w:rPr>
                <w:rFonts w:hint="default" w:ascii="Times New Roman" w:hAnsi="Times New Roman" w:cs="Times New Roman"/>
                <w:sz w:val="26"/>
                <w:szCs w:val="26"/>
                <w:lang w:val="en-US"/>
              </w:rPr>
              <w:t>6</w:t>
            </w:r>
          </w:p>
        </w:tc>
        <w:tc>
          <w:tcPr>
            <w:tcW w:w="2520" w:type="dxa"/>
            <w:shd w:val="clear" w:color="auto" w:fill="FFFFFF" w:themeFill="background1"/>
            <w:vAlign w:val="center"/>
          </w:tcPr>
          <w:p w14:paraId="54B85054">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620" w:type="dxa"/>
            <w:shd w:val="clear" w:color="auto" w:fill="FFFFFF" w:themeFill="background1"/>
            <w:vAlign w:val="center"/>
          </w:tcPr>
          <w:p w14:paraId="4242DE57">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r>
      <w:tr w14:paraId="5259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4C97BA9">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vi-VN"/>
              </w:rPr>
              <w:t>PB1</w:t>
            </w:r>
            <w:r>
              <w:rPr>
                <w:rFonts w:hint="default" w:ascii="Times New Roman" w:hAnsi="Times New Roman" w:cs="Times New Roman"/>
                <w:sz w:val="26"/>
                <w:szCs w:val="26"/>
                <w:lang w:val="en-US"/>
              </w:rPr>
              <w:t>7</w:t>
            </w:r>
          </w:p>
        </w:tc>
        <w:tc>
          <w:tcPr>
            <w:tcW w:w="2520" w:type="dxa"/>
            <w:shd w:val="clear" w:color="auto" w:fill="FFFFFF" w:themeFill="background1"/>
            <w:vAlign w:val="center"/>
          </w:tcPr>
          <w:p w14:paraId="59DC19DF">
            <w:pPr>
              <w:spacing w:after="0" w:line="24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vé xe</w:t>
            </w:r>
          </w:p>
        </w:tc>
        <w:tc>
          <w:tcPr>
            <w:tcW w:w="1620" w:type="dxa"/>
            <w:shd w:val="clear" w:color="auto" w:fill="FFFFFF" w:themeFill="background1"/>
            <w:vAlign w:val="center"/>
          </w:tcPr>
          <w:p w14:paraId="302A8C42">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r>
    </w:tbl>
    <w:p w14:paraId="7A9545FD">
      <w:pPr>
        <w:pStyle w:val="3"/>
        <w:bidi w:val="0"/>
        <w:spacing w:line="240" w:lineRule="auto"/>
        <w:outlineLvl w:val="0"/>
        <w:rPr>
          <w:rFonts w:hint="default" w:ascii="Times New Roman" w:hAnsi="Times New Roman" w:cs="Times New Roman"/>
          <w:color w:val="auto"/>
          <w:sz w:val="26"/>
          <w:szCs w:val="26"/>
          <w:lang w:val="vi-VN"/>
        </w:rPr>
      </w:pPr>
    </w:p>
    <w:p w14:paraId="51EBCC88">
      <w:pPr>
        <w:pStyle w:val="3"/>
        <w:numPr>
          <w:numId w:val="0"/>
        </w:numPr>
        <w:bidi w:val="0"/>
        <w:spacing w:line="240" w:lineRule="auto"/>
        <w:ind w:leftChars="0"/>
        <w:outlineLvl w:val="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7. </w:t>
      </w:r>
      <w:r>
        <w:rPr>
          <w:rFonts w:hint="default" w:ascii="Times New Roman" w:hAnsi="Times New Roman" w:cs="Times New Roman"/>
          <w:color w:val="auto"/>
          <w:sz w:val="26"/>
          <w:szCs w:val="26"/>
        </w:rPr>
        <w:t>Chia theo từng Sprirnt</w:t>
      </w:r>
      <w:bookmarkEnd w:id="74"/>
      <w:bookmarkEnd w:id="75"/>
      <w:bookmarkEnd w:id="76"/>
      <w:bookmarkEnd w:id="77"/>
    </w:p>
    <w:p w14:paraId="5DA14D29">
      <w:pPr>
        <w:numPr>
          <w:numId w:val="0"/>
        </w:numPr>
        <w:ind w:leftChars="0"/>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201"/>
        <w:gridCol w:w="2240"/>
        <w:gridCol w:w="2240"/>
      </w:tblGrid>
      <w:tr w14:paraId="65B0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75" w:type="dxa"/>
            <w:shd w:val="clear" w:color="auto" w:fill="BEBEBE" w:themeFill="background1" w:themeFillShade="BF"/>
            <w:vAlign w:val="top"/>
          </w:tcPr>
          <w:p w14:paraId="5E126ED9">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Sprint</w:t>
            </w:r>
          </w:p>
        </w:tc>
        <w:tc>
          <w:tcPr>
            <w:tcW w:w="2201" w:type="dxa"/>
            <w:shd w:val="clear" w:color="auto" w:fill="BEBEBE" w:themeFill="background1" w:themeFillShade="BF"/>
            <w:vAlign w:val="top"/>
          </w:tcPr>
          <w:p w14:paraId="043354D3">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Function</w:t>
            </w:r>
          </w:p>
        </w:tc>
        <w:tc>
          <w:tcPr>
            <w:tcW w:w="2240" w:type="dxa"/>
            <w:shd w:val="clear" w:color="auto" w:fill="BEBEBE" w:themeFill="background1" w:themeFillShade="BF"/>
            <w:vAlign w:val="top"/>
          </w:tcPr>
          <w:p w14:paraId="4049DBE6">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Started Date</w:t>
            </w:r>
          </w:p>
        </w:tc>
        <w:tc>
          <w:tcPr>
            <w:tcW w:w="2240" w:type="dxa"/>
            <w:shd w:val="clear" w:color="auto" w:fill="BEBEBE" w:themeFill="background1" w:themeFillShade="BF"/>
            <w:vAlign w:val="top"/>
          </w:tcPr>
          <w:p w14:paraId="6C85D7B3">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Due Date</w:t>
            </w:r>
          </w:p>
        </w:tc>
      </w:tr>
      <w:tr w14:paraId="638B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2175" w:type="dxa"/>
            <w:vAlign w:val="top"/>
          </w:tcPr>
          <w:p w14:paraId="4E0F520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Sprint 1</w:t>
            </w:r>
          </w:p>
        </w:tc>
        <w:tc>
          <w:tcPr>
            <w:tcW w:w="2201" w:type="dxa"/>
            <w:vAlign w:val="top"/>
          </w:tcPr>
          <w:p w14:paraId="3CC9EDCB">
            <w:pPr>
              <w:pStyle w:val="34"/>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PB01, PB02,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PB03</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PB</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PB</w:t>
            </w:r>
            <w:r>
              <w:rPr>
                <w:rFonts w:hint="default" w:ascii="Times New Roman" w:hAnsi="Times New Roman" w:cs="Times New Roman"/>
                <w:sz w:val="26"/>
                <w:szCs w:val="26"/>
                <w:lang w:val="en-US"/>
              </w:rPr>
              <w:t>6</w:t>
            </w:r>
            <w:r>
              <w:rPr>
                <w:rFonts w:hint="default" w:ascii="Times New Roman" w:hAnsi="Times New Roman" w:cs="Times New Roman"/>
                <w:sz w:val="26"/>
                <w:szCs w:val="26"/>
              </w:rPr>
              <w:t>, PB0</w:t>
            </w:r>
            <w:r>
              <w:rPr>
                <w:rFonts w:hint="default" w:ascii="Times New Roman" w:hAnsi="Times New Roman" w:cs="Times New Roman"/>
                <w:sz w:val="26"/>
                <w:szCs w:val="26"/>
                <w:lang w:val="en-US"/>
              </w:rPr>
              <w:t>8</w:t>
            </w:r>
            <w:r>
              <w:rPr>
                <w:rFonts w:hint="default" w:ascii="Times New Roman" w:hAnsi="Times New Roman" w:cs="Times New Roman"/>
                <w:sz w:val="26"/>
                <w:szCs w:val="26"/>
              </w:rPr>
              <w:t>, PB0</w:t>
            </w:r>
            <w:r>
              <w:rPr>
                <w:rFonts w:hint="default" w:ascii="Times New Roman" w:hAnsi="Times New Roman" w:cs="Times New Roman"/>
                <w:sz w:val="26"/>
                <w:szCs w:val="26"/>
                <w:lang w:val="en-US"/>
              </w:rPr>
              <w:t>7</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PB</w:t>
            </w:r>
            <w:r>
              <w:rPr>
                <w:rFonts w:hint="default" w:ascii="Times New Roman" w:hAnsi="Times New Roman" w:cs="Times New Roman"/>
                <w:sz w:val="26"/>
                <w:szCs w:val="26"/>
                <w:lang w:val="en-US"/>
              </w:rPr>
              <w:t>10</w:t>
            </w:r>
            <w:r>
              <w:rPr>
                <w:rFonts w:hint="default" w:ascii="Times New Roman" w:hAnsi="Times New Roman" w:cs="Times New Roman"/>
                <w:sz w:val="26"/>
                <w:szCs w:val="26"/>
              </w:rPr>
              <w:t>P</w:t>
            </w:r>
            <w:r>
              <w:rPr>
                <w:rFonts w:hint="default" w:ascii="Times New Roman" w:hAnsi="Times New Roman" w:cs="Times New Roman"/>
                <w:sz w:val="26"/>
                <w:szCs w:val="26"/>
                <w:lang w:val="en-US"/>
              </w:rPr>
              <w:t>.</w:t>
            </w:r>
          </w:p>
        </w:tc>
        <w:tc>
          <w:tcPr>
            <w:tcW w:w="2240" w:type="dxa"/>
            <w:vAlign w:val="top"/>
          </w:tcPr>
          <w:p w14:paraId="29B46122">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17/03/2025</w:t>
            </w:r>
          </w:p>
        </w:tc>
        <w:tc>
          <w:tcPr>
            <w:tcW w:w="2240" w:type="dxa"/>
            <w:vAlign w:val="top"/>
          </w:tcPr>
          <w:p w14:paraId="07FF2DC5">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13/04/2025</w:t>
            </w:r>
          </w:p>
        </w:tc>
      </w:tr>
      <w:tr w14:paraId="2647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175" w:type="dxa"/>
            <w:vAlign w:val="top"/>
          </w:tcPr>
          <w:p w14:paraId="7E5CEB6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Sprint 2</w:t>
            </w:r>
          </w:p>
        </w:tc>
        <w:tc>
          <w:tcPr>
            <w:tcW w:w="2201" w:type="dxa"/>
            <w:vAlign w:val="top"/>
          </w:tcPr>
          <w:p w14:paraId="4DC07BB4">
            <w:pPr>
              <w:pStyle w:val="34"/>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PB04, PB</w:t>
            </w:r>
            <w:r>
              <w:rPr>
                <w:rFonts w:hint="default" w:ascii="Times New Roman" w:hAnsi="Times New Roman" w:cs="Times New Roman"/>
                <w:sz w:val="26"/>
                <w:szCs w:val="26"/>
                <w:lang w:val="en-US"/>
              </w:rPr>
              <w:t>09</w:t>
            </w:r>
            <w:r>
              <w:rPr>
                <w:rFonts w:hint="default" w:ascii="Times New Roman" w:hAnsi="Times New Roman" w:cs="Times New Roman"/>
                <w:sz w:val="26"/>
                <w:szCs w:val="26"/>
              </w:rPr>
              <w:t>, PB1</w:t>
            </w:r>
            <w:r>
              <w:rPr>
                <w:rFonts w:hint="default" w:ascii="Times New Roman" w:hAnsi="Times New Roman" w:cs="Times New Roman"/>
                <w:sz w:val="26"/>
                <w:szCs w:val="26"/>
                <w:lang w:val="en-US"/>
              </w:rPr>
              <w:t>1</w:t>
            </w:r>
            <w:r>
              <w:rPr>
                <w:rFonts w:hint="default" w:ascii="Times New Roman" w:hAnsi="Times New Roman" w:cs="Times New Roman"/>
                <w:sz w:val="26"/>
                <w:szCs w:val="26"/>
              </w:rPr>
              <w:t>, PB</w:t>
            </w:r>
            <w:r>
              <w:rPr>
                <w:rFonts w:hint="default" w:ascii="Times New Roman" w:hAnsi="Times New Roman" w:cs="Times New Roman"/>
                <w:sz w:val="26"/>
                <w:szCs w:val="26"/>
                <w:lang w:val="en-US"/>
              </w:rPr>
              <w:t>12</w:t>
            </w:r>
            <w:r>
              <w:rPr>
                <w:rFonts w:hint="default" w:ascii="Times New Roman" w:hAnsi="Times New Roman" w:cs="Times New Roman"/>
                <w:sz w:val="26"/>
                <w:szCs w:val="26"/>
              </w:rPr>
              <w:t>, PB1</w:t>
            </w:r>
            <w:r>
              <w:rPr>
                <w:rFonts w:hint="default" w:ascii="Times New Roman" w:hAnsi="Times New Roman" w:cs="Times New Roman"/>
                <w:sz w:val="26"/>
                <w:szCs w:val="26"/>
                <w:lang w:val="en-US"/>
              </w:rPr>
              <w:t>3, PB14, PB15, PB16, PB17.</w:t>
            </w:r>
          </w:p>
        </w:tc>
        <w:tc>
          <w:tcPr>
            <w:tcW w:w="2240" w:type="dxa"/>
            <w:vAlign w:val="top"/>
          </w:tcPr>
          <w:p w14:paraId="6C5690C3">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14/04/2025</w:t>
            </w:r>
          </w:p>
        </w:tc>
        <w:tc>
          <w:tcPr>
            <w:tcW w:w="2240" w:type="dxa"/>
            <w:vAlign w:val="top"/>
          </w:tcPr>
          <w:p w14:paraId="4FFC8A04">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15/05/2025</w:t>
            </w:r>
          </w:p>
        </w:tc>
      </w:tr>
    </w:tbl>
    <w:p w14:paraId="153691C5">
      <w:pPr>
        <w:spacing w:line="240" w:lineRule="auto"/>
        <w:rPr>
          <w:rFonts w:hint="default" w:ascii="Times New Roman" w:hAnsi="Times New Roman" w:cs="Times New Roman"/>
          <w:sz w:val="26"/>
          <w:szCs w:val="2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9DDCFA"/>
    <w:multiLevelType w:val="singleLevel"/>
    <w:tmpl w:val="AB9DDCFA"/>
    <w:lvl w:ilvl="0" w:tentative="0">
      <w:start w:val="1"/>
      <w:numFmt w:val="decimal"/>
      <w:suff w:val="space"/>
      <w:lvlText w:val="%1."/>
      <w:lvlJc w:val="left"/>
    </w:lvl>
  </w:abstractNum>
  <w:abstractNum w:abstractNumId="1">
    <w:nsid w:val="B175DE77"/>
    <w:multiLevelType w:val="singleLevel"/>
    <w:tmpl w:val="B175DE77"/>
    <w:lvl w:ilvl="0" w:tentative="0">
      <w:start w:val="1"/>
      <w:numFmt w:val="bullet"/>
      <w:lvlText w:val="̵"/>
      <w:lvlJc w:val="left"/>
      <w:pPr>
        <w:tabs>
          <w:tab w:val="left" w:pos="420"/>
        </w:tabs>
        <w:ind w:left="418" w:leftChars="0" w:hanging="418" w:firstLineChars="0"/>
      </w:pPr>
      <w:rPr>
        <w:rFonts w:hint="default" w:ascii="Calibri" w:hAnsi="Calibri" w:cs="Calibri"/>
        <w:b/>
        <w:sz w:val="32"/>
      </w:rPr>
    </w:lvl>
  </w:abstractNum>
  <w:abstractNum w:abstractNumId="2">
    <w:nsid w:val="EA65B5F1"/>
    <w:multiLevelType w:val="singleLevel"/>
    <w:tmpl w:val="EA65B5F1"/>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
    <w:nsid w:val="F0758C88"/>
    <w:multiLevelType w:val="singleLevel"/>
    <w:tmpl w:val="F0758C88"/>
    <w:lvl w:ilvl="0" w:tentative="0">
      <w:start w:val="1"/>
      <w:numFmt w:val="decimal"/>
      <w:suff w:val="space"/>
      <w:lvlText w:val="%1."/>
      <w:lvlJc w:val="left"/>
    </w:lvl>
  </w:abstractNum>
  <w:abstractNum w:abstractNumId="4">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B876E22"/>
    <w:multiLevelType w:val="singleLevel"/>
    <w:tmpl w:val="0B876E22"/>
    <w:lvl w:ilvl="0" w:tentative="0">
      <w:start w:val="1"/>
      <w:numFmt w:val="decimal"/>
      <w:suff w:val="space"/>
      <w:lvlText w:val="%1."/>
      <w:lvlJc w:val="left"/>
    </w:lvl>
  </w:abstractNum>
  <w:abstractNum w:abstractNumId="11">
    <w:nsid w:val="58F6A865"/>
    <w:multiLevelType w:val="singleLevel"/>
    <w:tmpl w:val="58F6A865"/>
    <w:lvl w:ilvl="0" w:tentative="0">
      <w:start w:val="1"/>
      <w:numFmt w:val="decimal"/>
      <w:suff w:val="space"/>
      <w:lvlText w:val="%1."/>
      <w:lvlJc w:val="left"/>
    </w:lvl>
  </w:abstractNum>
  <w:abstractNum w:abstractNumId="12">
    <w:nsid w:val="618A428B"/>
    <w:multiLevelType w:val="multilevel"/>
    <w:tmpl w:val="618A428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3">
    <w:nsid w:val="7BE55C68"/>
    <w:multiLevelType w:val="multilevel"/>
    <w:tmpl w:val="7BE55C68"/>
    <w:lvl w:ilvl="0" w:tentative="0">
      <w:start w:val="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2"/>
  </w:num>
  <w:num w:numId="8">
    <w:abstractNumId w:val="2"/>
  </w:num>
  <w:num w:numId="9">
    <w:abstractNumId w:val="1"/>
  </w:num>
  <w:num w:numId="10">
    <w:abstractNumId w:val="13"/>
  </w:num>
  <w:num w:numId="11">
    <w:abstractNumId w:val="10"/>
  </w:num>
  <w:num w:numId="12">
    <w:abstractNumId w:val="11"/>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F73C5"/>
    <w:rsid w:val="0ED6628D"/>
    <w:rsid w:val="0EF64D94"/>
    <w:rsid w:val="0F2073F4"/>
    <w:rsid w:val="12657481"/>
    <w:rsid w:val="127465FA"/>
    <w:rsid w:val="13656661"/>
    <w:rsid w:val="147540BE"/>
    <w:rsid w:val="15256DA6"/>
    <w:rsid w:val="18DD095C"/>
    <w:rsid w:val="1A1A0363"/>
    <w:rsid w:val="1A2E4D1F"/>
    <w:rsid w:val="1B9A6F3C"/>
    <w:rsid w:val="1D983A73"/>
    <w:rsid w:val="259B486A"/>
    <w:rsid w:val="26FA7A22"/>
    <w:rsid w:val="2B754ED7"/>
    <w:rsid w:val="2D125CBC"/>
    <w:rsid w:val="2D3B2645"/>
    <w:rsid w:val="2F4B48D4"/>
    <w:rsid w:val="2F8E5435"/>
    <w:rsid w:val="2FCE2BC5"/>
    <w:rsid w:val="30B12BF1"/>
    <w:rsid w:val="31215C42"/>
    <w:rsid w:val="35905905"/>
    <w:rsid w:val="36935BA2"/>
    <w:rsid w:val="372A0312"/>
    <w:rsid w:val="37C60F71"/>
    <w:rsid w:val="37F51582"/>
    <w:rsid w:val="3A2A75FA"/>
    <w:rsid w:val="3FA530A3"/>
    <w:rsid w:val="406C2982"/>
    <w:rsid w:val="4C1705E5"/>
    <w:rsid w:val="506D1920"/>
    <w:rsid w:val="519F5D7C"/>
    <w:rsid w:val="5F1522A7"/>
    <w:rsid w:val="613110C4"/>
    <w:rsid w:val="69987161"/>
    <w:rsid w:val="6B280959"/>
    <w:rsid w:val="6D7D6164"/>
    <w:rsid w:val="6DC71E61"/>
    <w:rsid w:val="6FFD257C"/>
    <w:rsid w:val="71F60387"/>
    <w:rsid w:val="72FA189B"/>
    <w:rsid w:val="73C21CCE"/>
    <w:rsid w:val="74451741"/>
    <w:rsid w:val="7475360B"/>
    <w:rsid w:val="74EB79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WPSOffice手动目录 1"/>
    <w:uiPriority w:val="0"/>
    <w:pPr>
      <w:ind w:leftChars="0"/>
    </w:pPr>
    <w:rPr>
      <w:rFonts w:asciiTheme="minorHAnsi" w:hAnsiTheme="minorHAnsi" w:eastAsiaTheme="minorEastAsia" w:cstheme="minorBidi"/>
      <w:sz w:val="20"/>
      <w:szCs w:val="20"/>
    </w:rPr>
  </w:style>
  <w:style w:type="paragraph" w:customStyle="1" w:styleId="169">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16</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WPS_1710948413</cp:lastModifiedBy>
  <dcterms:modified xsi:type="dcterms:W3CDTF">2025-03-24T19:15:36Z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8ADBF589E94544D6820E9217AAE0063D_13</vt:lpwstr>
  </property>
</Properties>
</file>